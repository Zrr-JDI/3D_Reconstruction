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DBA2E" w14:textId="77777777" w:rsidR="00240E09" w:rsidRDefault="00240E09" w:rsidP="00240E09">
      <w:pPr>
        <w:pStyle w:val="TOC10"/>
        <w:ind w:firstLine="643"/>
        <w:jc w:val="center"/>
        <w:rPr>
          <w:rFonts w:hint="eastAsia"/>
          <w:sz w:val="32"/>
          <w:szCs w:val="32"/>
        </w:rPr>
      </w:pPr>
      <w:bookmarkStart w:id="0" w:name="附录C"/>
      <w:bookmarkStart w:id="1" w:name="_Hlk213595952"/>
      <w:r>
        <w:rPr>
          <w:rFonts w:hint="eastAsia"/>
          <w:sz w:val="32"/>
          <w:szCs w:val="32"/>
        </w:rPr>
        <w:t>附录</w:t>
      </w:r>
      <w:r>
        <w:rPr>
          <w:rFonts w:hint="eastAsia"/>
          <w:sz w:val="32"/>
          <w:szCs w:val="32"/>
        </w:rPr>
        <w:t>C</w:t>
      </w:r>
      <w:bookmarkEnd w:id="0"/>
      <w:r>
        <w:rPr>
          <w:rFonts w:hint="eastAsia"/>
          <w:sz w:val="32"/>
          <w:szCs w:val="32"/>
        </w:rPr>
        <w:t xml:space="preserve">   </w:t>
      </w:r>
      <w:r>
        <w:rPr>
          <w:rFonts w:hint="eastAsia"/>
          <w:sz w:val="32"/>
          <w:szCs w:val="32"/>
        </w:rPr>
        <w:t>软件详细设计报告文档模板</w:t>
      </w:r>
    </w:p>
    <w:p w14:paraId="1B8C5965" w14:textId="77777777" w:rsidR="00240E09" w:rsidRDefault="00240E09" w:rsidP="00240E09">
      <w:pPr>
        <w:pStyle w:val="TOC10"/>
        <w:tabs>
          <w:tab w:val="right" w:leader="dot" w:pos="8296"/>
        </w:tabs>
        <w:ind w:firstLineChars="130" w:firstLine="418"/>
        <w:rPr>
          <w:rFonts w:asciiTheme="minorHAnsi" w:eastAsiaTheme="minorEastAsia" w:hAnsiTheme="minorHAnsi" w:cstheme="minorBidi" w:hint="eastAsia"/>
          <w:b w:val="0"/>
          <w:bCs w:val="0"/>
          <w:caps w:val="0"/>
          <w:noProof/>
          <w:sz w:val="22"/>
          <w:szCs w:val="24"/>
          <w14:ligatures w14:val="standardContextual"/>
        </w:rPr>
      </w:pPr>
      <w:r>
        <w:rPr>
          <w:sz w:val="32"/>
          <w:szCs w:val="32"/>
        </w:rPr>
        <w:fldChar w:fldCharType="begin"/>
      </w:r>
      <w:r>
        <w:rPr>
          <w:sz w:val="32"/>
          <w:szCs w:val="32"/>
        </w:rPr>
        <w:instrText xml:space="preserve"> </w:instrText>
      </w:r>
      <w:r>
        <w:rPr>
          <w:rFonts w:hint="eastAsia"/>
          <w:sz w:val="32"/>
          <w:szCs w:val="32"/>
        </w:rPr>
        <w:instrText>TOC \o "1-3" \h \z \u</w:instrText>
      </w:r>
      <w:r>
        <w:rPr>
          <w:sz w:val="32"/>
          <w:szCs w:val="32"/>
        </w:rPr>
        <w:instrText xml:space="preserve"> </w:instrText>
      </w:r>
      <w:r>
        <w:rPr>
          <w:sz w:val="32"/>
          <w:szCs w:val="32"/>
        </w:rPr>
        <w:fldChar w:fldCharType="separate"/>
      </w:r>
      <w:hyperlink w:anchor="_Toc213595878" w:history="1">
        <w:r w:rsidRPr="00031407">
          <w:rPr>
            <w:rStyle w:val="aff5"/>
            <w:rFonts w:hint="eastAsia"/>
            <w:noProof/>
          </w:rPr>
          <w:t xml:space="preserve">1. </w:t>
        </w:r>
        <w:r w:rsidRPr="00031407">
          <w:rPr>
            <w:rStyle w:val="aff5"/>
            <w:rFonts w:hint="eastAsia"/>
            <w:noProof/>
          </w:rPr>
          <w:t>引</w:t>
        </w:r>
        <w:r w:rsidRPr="00031407">
          <w:rPr>
            <w:rStyle w:val="aff5"/>
            <w:rFonts w:hint="eastAsia"/>
            <w:noProof/>
          </w:rPr>
          <w:t>言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_Toc213595878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24E33A2" w14:textId="77777777" w:rsidR="00240E09" w:rsidRDefault="00240E09" w:rsidP="00240E09">
      <w:pPr>
        <w:pStyle w:val="TOC2"/>
        <w:tabs>
          <w:tab w:val="right" w:leader="dot" w:pos="8296"/>
        </w:tabs>
        <w:ind w:firstLine="400"/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13595879" w:history="1">
        <w:r w:rsidRPr="00031407">
          <w:rPr>
            <w:rStyle w:val="aff5"/>
            <w:rFonts w:hint="eastAsia"/>
            <w:noProof/>
          </w:rPr>
          <w:t xml:space="preserve">1.1 </w:t>
        </w:r>
        <w:r w:rsidRPr="00031407">
          <w:rPr>
            <w:rStyle w:val="aff5"/>
            <w:rFonts w:hint="eastAsia"/>
            <w:noProof/>
          </w:rPr>
          <w:t>编写目的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_Toc213595879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D1FB3AE" w14:textId="77777777" w:rsidR="00240E09" w:rsidRDefault="00240E09" w:rsidP="00240E09">
      <w:pPr>
        <w:pStyle w:val="TOC2"/>
        <w:tabs>
          <w:tab w:val="right" w:leader="dot" w:pos="8296"/>
        </w:tabs>
        <w:ind w:firstLine="400"/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13595880" w:history="1">
        <w:r w:rsidRPr="00031407">
          <w:rPr>
            <w:rStyle w:val="aff5"/>
            <w:rFonts w:hint="eastAsia"/>
            <w:noProof/>
          </w:rPr>
          <w:t xml:space="preserve">1.2 </w:t>
        </w:r>
        <w:r w:rsidRPr="00031407">
          <w:rPr>
            <w:rStyle w:val="aff5"/>
            <w:rFonts w:hint="eastAsia"/>
            <w:noProof/>
          </w:rPr>
          <w:t>项目风险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_Toc213595880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043CEE5C" w14:textId="77777777" w:rsidR="00240E09" w:rsidRDefault="00240E09" w:rsidP="00240E09">
      <w:pPr>
        <w:pStyle w:val="TOC2"/>
        <w:tabs>
          <w:tab w:val="right" w:leader="dot" w:pos="8296"/>
        </w:tabs>
        <w:ind w:firstLine="400"/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13595881" w:history="1">
        <w:r w:rsidRPr="00031407">
          <w:rPr>
            <w:rStyle w:val="aff5"/>
            <w:rFonts w:hint="eastAsia"/>
            <w:noProof/>
          </w:rPr>
          <w:t xml:space="preserve">1.3 </w:t>
        </w:r>
        <w:r w:rsidRPr="00031407">
          <w:rPr>
            <w:rStyle w:val="aff5"/>
            <w:rFonts w:hint="eastAsia"/>
            <w:noProof/>
          </w:rPr>
          <w:t>文档约定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_Toc213595881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090F239" w14:textId="77777777" w:rsidR="00240E09" w:rsidRDefault="00240E09" w:rsidP="00240E09">
      <w:pPr>
        <w:pStyle w:val="TOC2"/>
        <w:tabs>
          <w:tab w:val="right" w:leader="dot" w:pos="8296"/>
        </w:tabs>
        <w:ind w:firstLine="400"/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13595882" w:history="1">
        <w:r w:rsidRPr="00031407">
          <w:rPr>
            <w:rStyle w:val="aff5"/>
            <w:rFonts w:hint="eastAsia"/>
            <w:noProof/>
          </w:rPr>
          <w:t xml:space="preserve">1.4 </w:t>
        </w:r>
        <w:r w:rsidRPr="00031407">
          <w:rPr>
            <w:rStyle w:val="aff5"/>
            <w:rFonts w:hint="eastAsia"/>
            <w:noProof/>
          </w:rPr>
          <w:t>预期读者和阅读建议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_Toc213595882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3A95464" w14:textId="77777777" w:rsidR="00240E09" w:rsidRDefault="00240E09" w:rsidP="00240E09">
      <w:pPr>
        <w:pStyle w:val="TOC2"/>
        <w:tabs>
          <w:tab w:val="right" w:leader="dot" w:pos="8296"/>
        </w:tabs>
        <w:ind w:firstLine="400"/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13595883" w:history="1">
        <w:r w:rsidRPr="00031407">
          <w:rPr>
            <w:rStyle w:val="aff5"/>
            <w:rFonts w:hint="eastAsia"/>
            <w:noProof/>
          </w:rPr>
          <w:t xml:space="preserve">1.5 </w:t>
        </w:r>
        <w:r w:rsidRPr="00031407">
          <w:rPr>
            <w:rStyle w:val="aff5"/>
            <w:rFonts w:hint="eastAsia"/>
            <w:noProof/>
          </w:rPr>
          <w:t>参考资料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_Toc213595883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2175871" w14:textId="77777777" w:rsidR="00240E09" w:rsidRDefault="00240E09" w:rsidP="00240E09">
      <w:pPr>
        <w:pStyle w:val="TOC10"/>
        <w:tabs>
          <w:tab w:val="right" w:leader="dot" w:pos="8296"/>
        </w:tabs>
        <w:ind w:firstLine="402"/>
        <w:rPr>
          <w:rFonts w:asciiTheme="minorHAnsi" w:eastAsiaTheme="minorEastAsia" w:hAnsiTheme="minorHAnsi" w:cstheme="minorBidi" w:hint="eastAsia"/>
          <w:b w:val="0"/>
          <w:bCs w:val="0"/>
          <w:caps w:val="0"/>
          <w:noProof/>
          <w:sz w:val="22"/>
          <w:szCs w:val="24"/>
          <w14:ligatures w14:val="standardContextual"/>
        </w:rPr>
      </w:pPr>
      <w:hyperlink w:anchor="_Toc213595884" w:history="1">
        <w:r w:rsidRPr="00031407">
          <w:rPr>
            <w:rStyle w:val="aff5"/>
            <w:rFonts w:hint="eastAsia"/>
            <w:noProof/>
          </w:rPr>
          <w:t xml:space="preserve">2. </w:t>
        </w:r>
        <w:r w:rsidRPr="00031407">
          <w:rPr>
            <w:rStyle w:val="aff5"/>
            <w:rFonts w:hint="eastAsia"/>
            <w:noProof/>
          </w:rPr>
          <w:t>支撑环境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_Toc213595884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4A8D844" w14:textId="77777777" w:rsidR="00240E09" w:rsidRDefault="00240E09" w:rsidP="00240E09">
      <w:pPr>
        <w:pStyle w:val="TOC2"/>
        <w:tabs>
          <w:tab w:val="right" w:leader="dot" w:pos="8296"/>
        </w:tabs>
        <w:ind w:firstLine="400"/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13595885" w:history="1">
        <w:r w:rsidRPr="00031407">
          <w:rPr>
            <w:rStyle w:val="aff5"/>
            <w:rFonts w:hint="eastAsia"/>
            <w:noProof/>
          </w:rPr>
          <w:t xml:space="preserve">2.1 </w:t>
        </w:r>
        <w:r w:rsidRPr="00031407">
          <w:rPr>
            <w:rStyle w:val="aff5"/>
            <w:rFonts w:hint="eastAsia"/>
            <w:noProof/>
          </w:rPr>
          <w:t>数据库管理系统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_Toc213595885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C7D9427" w14:textId="77777777" w:rsidR="00240E09" w:rsidRDefault="00240E09" w:rsidP="00240E09">
      <w:pPr>
        <w:pStyle w:val="TOC2"/>
        <w:tabs>
          <w:tab w:val="right" w:leader="dot" w:pos="8296"/>
        </w:tabs>
        <w:ind w:firstLine="400"/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13595886" w:history="1">
        <w:r w:rsidRPr="00031407">
          <w:rPr>
            <w:rStyle w:val="aff5"/>
            <w:rFonts w:hint="eastAsia"/>
            <w:noProof/>
          </w:rPr>
          <w:t xml:space="preserve">2.2 </w:t>
        </w:r>
        <w:r w:rsidRPr="00031407">
          <w:rPr>
            <w:rStyle w:val="aff5"/>
            <w:rFonts w:hint="eastAsia"/>
            <w:noProof/>
          </w:rPr>
          <w:t>开发工具、中间件以及数据库接口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_Toc213595886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8A961C7" w14:textId="77777777" w:rsidR="00240E09" w:rsidRDefault="00240E09" w:rsidP="00240E09">
      <w:pPr>
        <w:pStyle w:val="TOC2"/>
        <w:tabs>
          <w:tab w:val="right" w:leader="dot" w:pos="8296"/>
        </w:tabs>
        <w:ind w:firstLine="400"/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13595887" w:history="1">
        <w:r w:rsidRPr="00031407">
          <w:rPr>
            <w:rStyle w:val="aff5"/>
            <w:rFonts w:hint="eastAsia"/>
            <w:noProof/>
          </w:rPr>
          <w:t xml:space="preserve">2.3 </w:t>
        </w:r>
        <w:r w:rsidRPr="00031407">
          <w:rPr>
            <w:rStyle w:val="aff5"/>
            <w:rFonts w:hint="eastAsia"/>
            <w:noProof/>
          </w:rPr>
          <w:t>硬件环境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_Toc213595887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518DF51" w14:textId="77777777" w:rsidR="00240E09" w:rsidRDefault="00240E09" w:rsidP="00240E09">
      <w:pPr>
        <w:pStyle w:val="TOC2"/>
        <w:tabs>
          <w:tab w:val="right" w:leader="dot" w:pos="8296"/>
        </w:tabs>
        <w:ind w:firstLine="400"/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13595888" w:history="1">
        <w:r w:rsidRPr="00031407">
          <w:rPr>
            <w:rStyle w:val="aff5"/>
            <w:rFonts w:hint="eastAsia"/>
            <w:noProof/>
          </w:rPr>
          <w:t xml:space="preserve">2.4 </w:t>
        </w:r>
        <w:r w:rsidRPr="00031407">
          <w:rPr>
            <w:rStyle w:val="aff5"/>
            <w:rFonts w:hint="eastAsia"/>
            <w:noProof/>
          </w:rPr>
          <w:t>网络环境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_Toc213595888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63BFFF7" w14:textId="77777777" w:rsidR="00240E09" w:rsidRDefault="00240E09" w:rsidP="00240E09">
      <w:pPr>
        <w:pStyle w:val="TOC2"/>
        <w:tabs>
          <w:tab w:val="right" w:leader="dot" w:pos="8296"/>
        </w:tabs>
        <w:ind w:firstLine="400"/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13595889" w:history="1">
        <w:r w:rsidRPr="00031407">
          <w:rPr>
            <w:rStyle w:val="aff5"/>
            <w:rFonts w:hint="eastAsia"/>
            <w:noProof/>
          </w:rPr>
          <w:t xml:space="preserve">2.5 </w:t>
        </w:r>
        <w:r w:rsidRPr="00031407">
          <w:rPr>
            <w:rStyle w:val="aff5"/>
            <w:rFonts w:hint="eastAsia"/>
            <w:noProof/>
          </w:rPr>
          <w:t>多种支撑环境开发要点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_Toc213595889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6D782E5" w14:textId="77777777" w:rsidR="00240E09" w:rsidRDefault="00240E09" w:rsidP="00240E09">
      <w:pPr>
        <w:pStyle w:val="TOC10"/>
        <w:tabs>
          <w:tab w:val="right" w:leader="dot" w:pos="8296"/>
        </w:tabs>
        <w:ind w:firstLine="402"/>
        <w:rPr>
          <w:rFonts w:asciiTheme="minorHAnsi" w:eastAsiaTheme="minorEastAsia" w:hAnsiTheme="minorHAnsi" w:cstheme="minorBidi" w:hint="eastAsia"/>
          <w:b w:val="0"/>
          <w:bCs w:val="0"/>
          <w:caps w:val="0"/>
          <w:noProof/>
          <w:sz w:val="22"/>
          <w:szCs w:val="24"/>
          <w14:ligatures w14:val="standardContextual"/>
        </w:rPr>
      </w:pPr>
      <w:hyperlink w:anchor="_Toc213595890" w:history="1">
        <w:r w:rsidRPr="00031407">
          <w:rPr>
            <w:rStyle w:val="aff5"/>
            <w:rFonts w:hint="eastAsia"/>
            <w:noProof/>
          </w:rPr>
          <w:t xml:space="preserve">3. </w:t>
        </w:r>
        <w:r w:rsidRPr="00031407">
          <w:rPr>
            <w:rStyle w:val="aff5"/>
            <w:rFonts w:hint="eastAsia"/>
            <w:noProof/>
          </w:rPr>
          <w:t>部件详细设计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_Toc213595890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4C54EB5" w14:textId="77777777" w:rsidR="00240E09" w:rsidRDefault="00240E09" w:rsidP="00240E09">
      <w:pPr>
        <w:pStyle w:val="TOC10"/>
        <w:tabs>
          <w:tab w:val="right" w:leader="dot" w:pos="8296"/>
        </w:tabs>
        <w:ind w:firstLine="402"/>
        <w:rPr>
          <w:rFonts w:asciiTheme="minorHAnsi" w:eastAsiaTheme="minorEastAsia" w:hAnsiTheme="minorHAnsi" w:cstheme="minorBidi" w:hint="eastAsia"/>
          <w:b w:val="0"/>
          <w:bCs w:val="0"/>
          <w:caps w:val="0"/>
          <w:noProof/>
          <w:sz w:val="22"/>
          <w:szCs w:val="24"/>
          <w14:ligatures w14:val="standardContextual"/>
        </w:rPr>
      </w:pPr>
      <w:hyperlink w:anchor="_Toc213595891" w:history="1">
        <w:r w:rsidRPr="00031407">
          <w:rPr>
            <w:rStyle w:val="aff5"/>
            <w:rFonts w:hint="eastAsia"/>
            <w:noProof/>
          </w:rPr>
          <w:t xml:space="preserve">4. </w:t>
        </w:r>
        <w:r w:rsidRPr="00031407">
          <w:rPr>
            <w:rStyle w:val="aff5"/>
            <w:rFonts w:hint="eastAsia"/>
            <w:noProof/>
          </w:rPr>
          <w:t>词汇表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_Toc213595891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0691C1F" w14:textId="77777777" w:rsidR="00240E09" w:rsidRDefault="00240E09" w:rsidP="00240E09">
      <w:pPr>
        <w:pStyle w:val="TOC10"/>
        <w:tabs>
          <w:tab w:val="right" w:leader="dot" w:pos="8296"/>
        </w:tabs>
        <w:ind w:firstLineChars="130" w:firstLine="418"/>
        <w:rPr>
          <w:b w:val="0"/>
          <w:bCs w:val="0"/>
          <w:caps w:val="0"/>
          <w:sz w:val="21"/>
          <w:szCs w:val="24"/>
          <w:lang w:val="en-US" w:eastAsia="zh-CN"/>
        </w:rPr>
      </w:pPr>
      <w:r>
        <w:rPr>
          <w:sz w:val="32"/>
          <w:szCs w:val="32"/>
        </w:rPr>
        <w:fldChar w:fldCharType="end"/>
      </w:r>
    </w:p>
    <w:p w14:paraId="7B6884BC" w14:textId="77777777" w:rsidR="00240E09" w:rsidRDefault="00240E09" w:rsidP="00240E09">
      <w:pPr>
        <w:rPr>
          <w:lang w:val="en-US" w:eastAsia="zh-CN"/>
        </w:rPr>
      </w:pPr>
    </w:p>
    <w:p w14:paraId="73B91854" w14:textId="77777777" w:rsidR="00240E09" w:rsidRDefault="00240E09" w:rsidP="00240E09">
      <w:pPr>
        <w:pStyle w:val="1"/>
        <w:rPr>
          <w:lang w:eastAsia="zh-CN"/>
        </w:rPr>
      </w:pPr>
      <w:r>
        <w:rPr>
          <w:b w:val="0"/>
          <w:bCs w:val="0"/>
          <w:kern w:val="2"/>
          <w:sz w:val="21"/>
          <w:szCs w:val="24"/>
          <w:lang w:eastAsia="zh-CN"/>
        </w:rPr>
        <w:br w:type="page"/>
      </w:r>
      <w:r>
        <w:rPr>
          <w:lang w:eastAsia="zh-CN"/>
        </w:rPr>
        <w:lastRenderedPageBreak/>
        <w:t xml:space="preserve"> </w:t>
      </w:r>
      <w:bookmarkStart w:id="2" w:name="_Toc213595878"/>
      <w:r>
        <w:rPr>
          <w:lang w:eastAsia="zh-CN"/>
        </w:rPr>
        <w:t>引言</w:t>
      </w:r>
      <w:bookmarkEnd w:id="2"/>
    </w:p>
    <w:p w14:paraId="1EE74E6C" w14:textId="77777777" w:rsidR="00240E09" w:rsidRDefault="00240E09" w:rsidP="00240E09">
      <w:pPr>
        <w:pStyle w:val="22"/>
        <w:rPr>
          <w:lang w:eastAsia="zh-CN"/>
        </w:rPr>
      </w:pPr>
      <w:bookmarkStart w:id="3" w:name="_Toc213595879"/>
      <w:r>
        <w:rPr>
          <w:lang w:eastAsia="zh-CN"/>
        </w:rPr>
        <w:t>编写目的</w:t>
      </w:r>
      <w:bookmarkEnd w:id="3"/>
    </w:p>
    <w:p w14:paraId="2AB83B1C" w14:textId="77777777" w:rsidR="00240E09" w:rsidRDefault="00240E09" w:rsidP="00240E09">
      <w:pPr>
        <w:rPr>
          <w:lang w:eastAsia="zh-CN"/>
        </w:rPr>
      </w:pPr>
      <w:r>
        <w:rPr>
          <w:lang w:eastAsia="zh-CN"/>
        </w:rPr>
        <w:t>本《软件详细设计报告》依据《软件需求分析报告》和《软件概要设计报告》编写，用于描述三维重建系统的详细实现方案。该报告阐明了软件的编码结构、模块组成和设计逻辑，为软件的实现、测试和维护提供技术依据。</w:t>
      </w:r>
    </w:p>
    <w:p w14:paraId="78C06BA6" w14:textId="77777777" w:rsidR="00240E09" w:rsidRDefault="00240E09" w:rsidP="00240E09">
      <w:pPr>
        <w:pStyle w:val="22"/>
        <w:rPr>
          <w:lang w:eastAsia="zh-CN"/>
        </w:rPr>
      </w:pPr>
      <w:bookmarkStart w:id="4" w:name="_Toc213595880"/>
      <w:r>
        <w:rPr>
          <w:lang w:eastAsia="zh-CN"/>
        </w:rPr>
        <w:t>项目风险</w:t>
      </w:r>
      <w:bookmarkEnd w:id="4"/>
    </w:p>
    <w:p w14:paraId="08EEAE47" w14:textId="77777777" w:rsidR="00240E09" w:rsidRDefault="00240E09" w:rsidP="00240E09">
      <w:pPr>
        <w:rPr>
          <w:lang w:eastAsia="zh-CN"/>
        </w:rPr>
      </w:pPr>
      <w:r>
        <w:rPr>
          <w:lang w:eastAsia="zh-CN"/>
        </w:rPr>
        <w:t>本项目的主要风险承担者包括任务提出者、软件开发者和最终使用者。主要风险：</w:t>
      </w:r>
      <w:r>
        <w:rPr>
          <w:lang w:eastAsia="zh-CN"/>
        </w:rPr>
        <w:br/>
      </w:r>
      <w:r>
        <w:rPr>
          <w:lang w:eastAsia="zh-CN"/>
        </w:rPr>
        <w:t>（</w:t>
      </w:r>
      <w:r>
        <w:rPr>
          <w:lang w:eastAsia="zh-CN"/>
        </w:rPr>
        <w:t>1</w:t>
      </w:r>
      <w:r>
        <w:rPr>
          <w:lang w:eastAsia="zh-CN"/>
        </w:rPr>
        <w:t>）任务提出者：需求变更导致设计修改。</w:t>
      </w:r>
      <w:r>
        <w:rPr>
          <w:lang w:eastAsia="zh-CN"/>
        </w:rPr>
        <w:br/>
      </w:r>
      <w:r>
        <w:rPr>
          <w:lang w:eastAsia="zh-CN"/>
        </w:rPr>
        <w:t>（</w:t>
      </w:r>
      <w:r>
        <w:rPr>
          <w:lang w:eastAsia="zh-CN"/>
        </w:rPr>
        <w:t>2</w:t>
      </w:r>
      <w:r>
        <w:rPr>
          <w:lang w:eastAsia="zh-CN"/>
        </w:rPr>
        <w:t>）软件开发者：算法复杂度高、第三方库兼容性问题。</w:t>
      </w:r>
      <w:r>
        <w:rPr>
          <w:lang w:eastAsia="zh-CN"/>
        </w:rPr>
        <w:br/>
      </w:r>
      <w:r>
        <w:rPr>
          <w:lang w:eastAsia="zh-CN"/>
        </w:rPr>
        <w:t>（</w:t>
      </w:r>
      <w:r>
        <w:rPr>
          <w:lang w:eastAsia="zh-CN"/>
        </w:rPr>
        <w:t>3</w:t>
      </w:r>
      <w:r>
        <w:rPr>
          <w:lang w:eastAsia="zh-CN"/>
        </w:rPr>
        <w:t>）使用者：对输入图像质量要求高，低质量图片可能导致重建失败。</w:t>
      </w:r>
    </w:p>
    <w:p w14:paraId="47A08DB8" w14:textId="77777777" w:rsidR="00240E09" w:rsidRDefault="00240E09" w:rsidP="00240E09">
      <w:pPr>
        <w:pStyle w:val="22"/>
        <w:rPr>
          <w:lang w:eastAsia="zh-CN"/>
        </w:rPr>
      </w:pPr>
      <w:bookmarkStart w:id="5" w:name="_Toc213595881"/>
      <w:r>
        <w:rPr>
          <w:lang w:eastAsia="zh-CN"/>
        </w:rPr>
        <w:t>文档约定</w:t>
      </w:r>
      <w:bookmarkEnd w:id="5"/>
    </w:p>
    <w:p w14:paraId="7569A0F6" w14:textId="77777777" w:rsidR="00240E09" w:rsidRDefault="00240E09" w:rsidP="00240E09">
      <w:pPr>
        <w:rPr>
          <w:lang w:eastAsia="zh-CN"/>
        </w:rPr>
      </w:pPr>
      <w:r>
        <w:rPr>
          <w:lang w:eastAsia="zh-CN"/>
        </w:rPr>
        <w:t>部件编号：</w:t>
      </w:r>
      <w:r>
        <w:rPr>
          <w:lang w:eastAsia="zh-CN"/>
        </w:rPr>
        <w:t>M01-M07</w:t>
      </w:r>
      <w:r>
        <w:rPr>
          <w:lang w:eastAsia="zh-CN"/>
        </w:rPr>
        <w:t>；界面编号：</w:t>
      </w:r>
      <w:r>
        <w:rPr>
          <w:lang w:eastAsia="zh-CN"/>
        </w:rPr>
        <w:t>UI01</w:t>
      </w:r>
      <w:r>
        <w:rPr>
          <w:lang w:eastAsia="zh-CN"/>
        </w:rPr>
        <w:t>；</w:t>
      </w:r>
      <w:r>
        <w:rPr>
          <w:lang w:eastAsia="zh-CN"/>
        </w:rPr>
        <w:br/>
      </w:r>
      <w:r>
        <w:rPr>
          <w:lang w:eastAsia="zh-CN"/>
        </w:rPr>
        <w:t>命名规范：采用驼峰命名法；变量名简洁明了；所有模块均以类或函数形式实现。</w:t>
      </w:r>
    </w:p>
    <w:p w14:paraId="7050E464" w14:textId="77777777" w:rsidR="00240E09" w:rsidRDefault="00240E09" w:rsidP="00240E09">
      <w:pPr>
        <w:pStyle w:val="22"/>
        <w:rPr>
          <w:lang w:eastAsia="zh-CN"/>
        </w:rPr>
      </w:pPr>
      <w:bookmarkStart w:id="6" w:name="_Toc213595882"/>
      <w:r>
        <w:rPr>
          <w:lang w:eastAsia="zh-CN"/>
        </w:rPr>
        <w:t>预期读者和阅读建议</w:t>
      </w:r>
      <w:bookmarkEnd w:id="6"/>
    </w:p>
    <w:p w14:paraId="6A56C73D" w14:textId="77777777" w:rsidR="00240E09" w:rsidRDefault="00240E09" w:rsidP="00240E09">
      <w:pPr>
        <w:rPr>
          <w:lang w:eastAsia="zh-CN"/>
        </w:rPr>
      </w:pPr>
      <w:r>
        <w:rPr>
          <w:lang w:eastAsia="zh-CN"/>
        </w:rPr>
        <w:t>预期读者包括项目经理、开发人员、测试人员及技术文档编写人员。开发人员重点关注第</w:t>
      </w:r>
      <w:r>
        <w:rPr>
          <w:lang w:eastAsia="zh-CN"/>
        </w:rPr>
        <w:t>3</w:t>
      </w:r>
      <w:r>
        <w:rPr>
          <w:lang w:eastAsia="zh-CN"/>
        </w:rPr>
        <w:t>章部件详细设计；测试人员重点参考第</w:t>
      </w:r>
      <w:r>
        <w:rPr>
          <w:lang w:eastAsia="zh-CN"/>
        </w:rPr>
        <w:t>6</w:t>
      </w:r>
      <w:r>
        <w:rPr>
          <w:lang w:eastAsia="zh-CN"/>
        </w:rPr>
        <w:t>章界面表格式与测试流程。</w:t>
      </w:r>
    </w:p>
    <w:p w14:paraId="1E265331" w14:textId="77777777" w:rsidR="00240E09" w:rsidRDefault="00240E09" w:rsidP="00240E09">
      <w:pPr>
        <w:pStyle w:val="22"/>
        <w:rPr>
          <w:lang w:eastAsia="zh-CN"/>
        </w:rPr>
      </w:pPr>
      <w:bookmarkStart w:id="7" w:name="_Toc213595883"/>
      <w:r>
        <w:rPr>
          <w:lang w:eastAsia="zh-CN"/>
        </w:rPr>
        <w:t>参考资料</w:t>
      </w:r>
      <w:bookmarkEnd w:id="7"/>
    </w:p>
    <w:p w14:paraId="3F524515" w14:textId="77777777" w:rsidR="00240E09" w:rsidRDefault="00240E09" w:rsidP="00240E09">
      <w:pPr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《软件工程课程设计指导书》</w:t>
      </w:r>
      <w:r>
        <w:rPr>
          <w:lang w:eastAsia="zh-CN"/>
        </w:rPr>
        <w:br/>
        <w:t xml:space="preserve">2. </w:t>
      </w:r>
      <w:r>
        <w:rPr>
          <w:lang w:eastAsia="zh-CN"/>
        </w:rPr>
        <w:t>《</w:t>
      </w:r>
      <w:r>
        <w:rPr>
          <w:lang w:eastAsia="zh-CN"/>
        </w:rPr>
        <w:t xml:space="preserve">OpenCV </w:t>
      </w:r>
      <w:r>
        <w:rPr>
          <w:lang w:eastAsia="zh-CN"/>
        </w:rPr>
        <w:t>官方文档》</w:t>
      </w:r>
      <w:r>
        <w:rPr>
          <w:lang w:eastAsia="zh-CN"/>
        </w:rPr>
        <w:br/>
        <w:t xml:space="preserve">3. </w:t>
      </w:r>
      <w:r>
        <w:rPr>
          <w:lang w:eastAsia="zh-CN"/>
        </w:rPr>
        <w:t>《</w:t>
      </w:r>
      <w:r>
        <w:rPr>
          <w:lang w:eastAsia="zh-CN"/>
        </w:rPr>
        <w:t xml:space="preserve">OpenMVS </w:t>
      </w:r>
      <w:r>
        <w:rPr>
          <w:lang w:eastAsia="zh-CN"/>
        </w:rPr>
        <w:t>用户手册》</w:t>
      </w:r>
    </w:p>
    <w:p w14:paraId="52311F01" w14:textId="77777777" w:rsidR="00240E09" w:rsidRDefault="00240E09" w:rsidP="00240E09">
      <w:pPr>
        <w:pStyle w:val="1"/>
        <w:rPr>
          <w:lang w:eastAsia="zh-CN"/>
        </w:rPr>
      </w:pPr>
      <w:bookmarkStart w:id="8" w:name="_Toc213595884"/>
      <w:r>
        <w:rPr>
          <w:lang w:eastAsia="zh-CN"/>
        </w:rPr>
        <w:lastRenderedPageBreak/>
        <w:t>支撑环境</w:t>
      </w:r>
      <w:bookmarkEnd w:id="8"/>
    </w:p>
    <w:p w14:paraId="417F442D" w14:textId="77777777" w:rsidR="00240E09" w:rsidRDefault="00240E09" w:rsidP="00240E09">
      <w:pPr>
        <w:pStyle w:val="22"/>
        <w:rPr>
          <w:lang w:eastAsia="zh-CN"/>
        </w:rPr>
      </w:pPr>
      <w:bookmarkStart w:id="9" w:name="_Toc213595885"/>
      <w:r>
        <w:rPr>
          <w:lang w:eastAsia="zh-CN"/>
        </w:rPr>
        <w:t>数据库管理系统</w:t>
      </w:r>
      <w:bookmarkEnd w:id="9"/>
    </w:p>
    <w:p w14:paraId="4A6751E2" w14:textId="77777777" w:rsidR="00240E09" w:rsidRPr="00A344EC" w:rsidRDefault="00240E09" w:rsidP="00240E09">
      <w:pPr>
        <w:ind w:firstLine="420"/>
        <w:rPr>
          <w:rFonts w:ascii="Times New Roman" w:eastAsia="宋体" w:hAnsi="Times New Roman" w:cs="Times New Roman"/>
          <w:sz w:val="21"/>
          <w:szCs w:val="24"/>
          <w:lang w:eastAsia="zh-CN"/>
        </w:rPr>
      </w:pPr>
      <w:r w:rsidRPr="00A344EC">
        <w:rPr>
          <w:rFonts w:ascii="Times New Roman" w:eastAsia="宋体" w:hAnsi="Times New Roman" w:cs="Times New Roman" w:hint="eastAsia"/>
          <w:sz w:val="21"/>
          <w:szCs w:val="24"/>
          <w:lang w:eastAsia="zh-CN"/>
        </w:rPr>
        <w:t>GitHub</w:t>
      </w:r>
    </w:p>
    <w:p w14:paraId="78BD1547" w14:textId="77777777" w:rsidR="00240E09" w:rsidRDefault="00240E09" w:rsidP="00240E09">
      <w:pPr>
        <w:pStyle w:val="22"/>
        <w:rPr>
          <w:lang w:eastAsia="zh-CN"/>
        </w:rPr>
      </w:pPr>
      <w:bookmarkStart w:id="10" w:name="_Toc213595886"/>
      <w:r>
        <w:rPr>
          <w:lang w:eastAsia="zh-CN"/>
        </w:rPr>
        <w:t>开发工具、中间件以及数据库接口</w:t>
      </w:r>
      <w:bookmarkEnd w:id="10"/>
    </w:p>
    <w:p w14:paraId="08E63E41" w14:textId="77777777" w:rsidR="00240E09" w:rsidRDefault="00240E09" w:rsidP="00240E09">
      <w:r>
        <w:t>开发工具：</w:t>
      </w:r>
      <w:r>
        <w:t>Visual Studio 2022</w:t>
      </w:r>
      <w:r>
        <w:br/>
      </w:r>
      <w:r>
        <w:t>编程语言：</w:t>
      </w:r>
      <w:r>
        <w:t>C++17</w:t>
      </w:r>
      <w:r>
        <w:br/>
      </w:r>
      <w:r>
        <w:t>第三方库：</w:t>
      </w:r>
      <w:r>
        <w:t>OpenCV 4.x</w:t>
      </w:r>
      <w:r>
        <w:t>、</w:t>
      </w:r>
      <w:r>
        <w:t>OpenMVS</w:t>
      </w:r>
      <w:r>
        <w:br/>
      </w:r>
      <w:r>
        <w:t>接口方式：文件接口与命令行调用接口。</w:t>
      </w:r>
    </w:p>
    <w:p w14:paraId="03EF0807" w14:textId="77777777" w:rsidR="00240E09" w:rsidRDefault="00240E09" w:rsidP="00240E09">
      <w:pPr>
        <w:pStyle w:val="22"/>
      </w:pPr>
      <w:bookmarkStart w:id="11" w:name="_Toc213595887"/>
      <w:r>
        <w:t>硬件环境</w:t>
      </w:r>
      <w:bookmarkEnd w:id="11"/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4257"/>
        <w:gridCol w:w="4265"/>
      </w:tblGrid>
      <w:tr w:rsidR="00240E09" w14:paraId="4035D4E0" w14:textId="77777777" w:rsidTr="0042775D">
        <w:tc>
          <w:tcPr>
            <w:tcW w:w="4320" w:type="dxa"/>
          </w:tcPr>
          <w:p w14:paraId="0413A1CE" w14:textId="77777777" w:rsidR="00240E09" w:rsidRDefault="00240E09" w:rsidP="0042775D">
            <w:pPr>
              <w:spacing w:after="0" w:line="240" w:lineRule="auto"/>
            </w:pPr>
            <w:r>
              <w:t>机型</w:t>
            </w:r>
          </w:p>
        </w:tc>
        <w:tc>
          <w:tcPr>
            <w:tcW w:w="4320" w:type="dxa"/>
          </w:tcPr>
          <w:p w14:paraId="0033043A" w14:textId="77777777" w:rsidR="00240E09" w:rsidRDefault="00240E09" w:rsidP="0042775D">
            <w:pPr>
              <w:spacing w:after="0" w:line="240" w:lineRule="auto"/>
              <w:rPr>
                <w:rFonts w:eastAsia="宋体"/>
                <w:lang w:eastAsia="zh-CN"/>
              </w:rPr>
            </w:pPr>
            <w:r>
              <w:t>联想</w:t>
            </w:r>
            <w:r>
              <w:rPr>
                <w:rFonts w:eastAsia="宋体" w:hint="eastAsia"/>
                <w:lang w:eastAsia="zh-CN"/>
              </w:rPr>
              <w:t>笔记本</w:t>
            </w:r>
          </w:p>
        </w:tc>
      </w:tr>
      <w:tr w:rsidR="00240E09" w14:paraId="14586392" w14:textId="77777777" w:rsidTr="0042775D">
        <w:tc>
          <w:tcPr>
            <w:tcW w:w="4320" w:type="dxa"/>
          </w:tcPr>
          <w:p w14:paraId="6C346ADE" w14:textId="77777777" w:rsidR="00240E09" w:rsidRDefault="00240E09" w:rsidP="0042775D">
            <w:pPr>
              <w:spacing w:after="0" w:line="240" w:lineRule="auto"/>
            </w:pPr>
            <w:r>
              <w:t>主频</w:t>
            </w:r>
          </w:p>
        </w:tc>
        <w:tc>
          <w:tcPr>
            <w:tcW w:w="4320" w:type="dxa"/>
          </w:tcPr>
          <w:p w14:paraId="31F4B88A" w14:textId="77777777" w:rsidR="00240E09" w:rsidRDefault="00240E09" w:rsidP="0042775D">
            <w:pPr>
              <w:spacing w:after="0" w:line="240" w:lineRule="auto"/>
            </w:pPr>
            <w:r>
              <w:t>3.0GHz</w:t>
            </w:r>
          </w:p>
        </w:tc>
      </w:tr>
      <w:tr w:rsidR="00240E09" w14:paraId="2B6BAD33" w14:textId="77777777" w:rsidTr="0042775D">
        <w:tc>
          <w:tcPr>
            <w:tcW w:w="4320" w:type="dxa"/>
          </w:tcPr>
          <w:p w14:paraId="1DF09EEC" w14:textId="77777777" w:rsidR="00240E09" w:rsidRDefault="00240E09" w:rsidP="0042775D">
            <w:pPr>
              <w:spacing w:after="0" w:line="240" w:lineRule="auto"/>
            </w:pPr>
            <w:r>
              <w:t>内存容量</w:t>
            </w:r>
          </w:p>
        </w:tc>
        <w:tc>
          <w:tcPr>
            <w:tcW w:w="4320" w:type="dxa"/>
          </w:tcPr>
          <w:p w14:paraId="330D9721" w14:textId="77777777" w:rsidR="00240E09" w:rsidRDefault="00240E09" w:rsidP="0042775D">
            <w:pPr>
              <w:spacing w:after="0" w:line="240" w:lineRule="auto"/>
            </w:pPr>
            <w:r>
              <w:t>16GB</w:t>
            </w:r>
          </w:p>
        </w:tc>
      </w:tr>
      <w:tr w:rsidR="00240E09" w14:paraId="52AFBEFA" w14:textId="77777777" w:rsidTr="0042775D">
        <w:tc>
          <w:tcPr>
            <w:tcW w:w="4320" w:type="dxa"/>
          </w:tcPr>
          <w:p w14:paraId="5CE039B1" w14:textId="77777777" w:rsidR="00240E09" w:rsidRDefault="00240E09" w:rsidP="0042775D">
            <w:pPr>
              <w:spacing w:after="0" w:line="240" w:lineRule="auto"/>
            </w:pPr>
            <w:r>
              <w:t>磁盘容量</w:t>
            </w:r>
          </w:p>
        </w:tc>
        <w:tc>
          <w:tcPr>
            <w:tcW w:w="4320" w:type="dxa"/>
          </w:tcPr>
          <w:p w14:paraId="21123609" w14:textId="77777777" w:rsidR="00240E09" w:rsidRDefault="00240E09" w:rsidP="0042775D">
            <w:pPr>
              <w:spacing w:after="0" w:line="240" w:lineRule="auto"/>
            </w:pPr>
            <w:r>
              <w:t>512GB SSD</w:t>
            </w:r>
          </w:p>
        </w:tc>
      </w:tr>
    </w:tbl>
    <w:p w14:paraId="3B3E5024" w14:textId="77777777" w:rsidR="00240E09" w:rsidRDefault="00240E09" w:rsidP="00240E09">
      <w:pPr>
        <w:pStyle w:val="22"/>
      </w:pPr>
      <w:bookmarkStart w:id="12" w:name="_Toc213595888"/>
      <w:r>
        <w:t>网络环境</w:t>
      </w:r>
      <w:bookmarkEnd w:id="12"/>
    </w:p>
    <w:p w14:paraId="60954E51" w14:textId="77777777" w:rsidR="00240E09" w:rsidRDefault="00240E09" w:rsidP="00240E09">
      <w:pPr>
        <w:rPr>
          <w:lang w:eastAsia="zh-CN"/>
        </w:rPr>
      </w:pPr>
      <w:r>
        <w:rPr>
          <w:lang w:eastAsia="zh-CN"/>
        </w:rPr>
        <w:t>系统在本地运行，无需网络连接。</w:t>
      </w:r>
    </w:p>
    <w:p w14:paraId="5AEA6014" w14:textId="77777777" w:rsidR="00240E09" w:rsidRDefault="00240E09" w:rsidP="00240E09">
      <w:pPr>
        <w:pStyle w:val="22"/>
        <w:rPr>
          <w:lang w:eastAsia="zh-CN"/>
        </w:rPr>
      </w:pPr>
      <w:bookmarkStart w:id="13" w:name="_Toc213595889"/>
      <w:r>
        <w:rPr>
          <w:lang w:eastAsia="zh-CN"/>
        </w:rPr>
        <w:t>多种支撑环境开发要点</w:t>
      </w:r>
      <w:bookmarkEnd w:id="13"/>
    </w:p>
    <w:p w14:paraId="6C74B342" w14:textId="77777777" w:rsidR="00240E09" w:rsidRDefault="00240E09" w:rsidP="00240E09">
      <w:pPr>
        <w:rPr>
          <w:lang w:eastAsia="zh-CN"/>
        </w:rPr>
      </w:pPr>
      <w:r>
        <w:rPr>
          <w:lang w:eastAsia="zh-CN"/>
        </w:rPr>
        <w:t>系统主要支持</w:t>
      </w:r>
      <w:r>
        <w:rPr>
          <w:lang w:eastAsia="zh-CN"/>
        </w:rPr>
        <w:t xml:space="preserve"> Windows </w:t>
      </w:r>
      <w:r>
        <w:rPr>
          <w:lang w:eastAsia="zh-CN"/>
        </w:rPr>
        <w:t>平台。若移植至</w:t>
      </w:r>
      <w:r>
        <w:rPr>
          <w:lang w:eastAsia="zh-CN"/>
        </w:rPr>
        <w:t xml:space="preserve"> Linux</w:t>
      </w:r>
      <w:r>
        <w:rPr>
          <w:lang w:eastAsia="zh-CN"/>
        </w:rPr>
        <w:t>，仅需重新编译</w:t>
      </w:r>
      <w:r>
        <w:rPr>
          <w:lang w:eastAsia="zh-CN"/>
        </w:rPr>
        <w:t xml:space="preserve"> OpenCV </w:t>
      </w:r>
      <w:r>
        <w:rPr>
          <w:lang w:eastAsia="zh-CN"/>
        </w:rPr>
        <w:t>与</w:t>
      </w:r>
      <w:r>
        <w:rPr>
          <w:lang w:eastAsia="zh-CN"/>
        </w:rPr>
        <w:t xml:space="preserve"> OpenMVS </w:t>
      </w:r>
      <w:r>
        <w:rPr>
          <w:lang w:eastAsia="zh-CN"/>
        </w:rPr>
        <w:t>库。</w:t>
      </w:r>
    </w:p>
    <w:p w14:paraId="540DDC91" w14:textId="77777777" w:rsidR="00240E09" w:rsidRPr="00A344EC" w:rsidRDefault="00240E09" w:rsidP="00240E09">
      <w:pPr>
        <w:pStyle w:val="1"/>
        <w:rPr>
          <w:lang w:eastAsia="zh-CN"/>
        </w:rPr>
      </w:pPr>
      <w:bookmarkStart w:id="14" w:name="_Toc213595890"/>
      <w:r w:rsidRPr="00A344EC">
        <w:rPr>
          <w:rFonts w:hint="eastAsia"/>
          <w:lang w:eastAsia="zh-CN"/>
        </w:rPr>
        <w:t>部件详细设计</w:t>
      </w:r>
      <w:bookmarkEnd w:id="14"/>
    </w:p>
    <w:p w14:paraId="32D38E9A" w14:textId="77777777" w:rsidR="00240E09" w:rsidRDefault="00240E09" w:rsidP="00240E09">
      <w:r>
        <w:t xml:space="preserve">M01 DataManager </w:t>
      </w:r>
      <w:r>
        <w:t>模块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4252"/>
        <w:gridCol w:w="4270"/>
      </w:tblGrid>
      <w:tr w:rsidR="00240E09" w14:paraId="198CC460" w14:textId="77777777" w:rsidTr="0042775D">
        <w:tc>
          <w:tcPr>
            <w:tcW w:w="4320" w:type="dxa"/>
          </w:tcPr>
          <w:p w14:paraId="7912814F" w14:textId="77777777" w:rsidR="00240E09" w:rsidRDefault="00240E09" w:rsidP="0042775D">
            <w:pPr>
              <w:spacing w:after="0" w:line="240" w:lineRule="auto"/>
            </w:pPr>
            <w:r>
              <w:t>部件编号</w:t>
            </w:r>
          </w:p>
        </w:tc>
        <w:tc>
          <w:tcPr>
            <w:tcW w:w="4320" w:type="dxa"/>
          </w:tcPr>
          <w:p w14:paraId="55F7ABF5" w14:textId="77777777" w:rsidR="00240E09" w:rsidRDefault="00240E09" w:rsidP="0042775D">
            <w:pPr>
              <w:spacing w:after="0" w:line="240" w:lineRule="auto"/>
            </w:pPr>
            <w:r>
              <w:t>M01</w:t>
            </w:r>
          </w:p>
        </w:tc>
      </w:tr>
      <w:tr w:rsidR="00240E09" w14:paraId="56034260" w14:textId="77777777" w:rsidTr="0042775D">
        <w:tc>
          <w:tcPr>
            <w:tcW w:w="4320" w:type="dxa"/>
          </w:tcPr>
          <w:p w14:paraId="48565FB5" w14:textId="77777777" w:rsidR="00240E09" w:rsidRDefault="00240E09" w:rsidP="0042775D">
            <w:pPr>
              <w:spacing w:after="0" w:line="240" w:lineRule="auto"/>
            </w:pPr>
            <w:r>
              <w:t>部件名称</w:t>
            </w:r>
          </w:p>
        </w:tc>
        <w:tc>
          <w:tcPr>
            <w:tcW w:w="4320" w:type="dxa"/>
          </w:tcPr>
          <w:p w14:paraId="34A26B83" w14:textId="77777777" w:rsidR="00240E09" w:rsidRDefault="00240E09" w:rsidP="0042775D">
            <w:pPr>
              <w:spacing w:after="0" w:line="240" w:lineRule="auto"/>
            </w:pPr>
            <w:r>
              <w:t>DataManager</w:t>
            </w:r>
          </w:p>
        </w:tc>
      </w:tr>
      <w:tr w:rsidR="00240E09" w14:paraId="30DD5EA9" w14:textId="77777777" w:rsidTr="0042775D">
        <w:tc>
          <w:tcPr>
            <w:tcW w:w="4320" w:type="dxa"/>
          </w:tcPr>
          <w:p w14:paraId="56164925" w14:textId="77777777" w:rsidR="00240E09" w:rsidRDefault="00240E09" w:rsidP="0042775D">
            <w:pPr>
              <w:spacing w:after="0" w:line="240" w:lineRule="auto"/>
            </w:pPr>
            <w:r>
              <w:t>功能描述</w:t>
            </w:r>
          </w:p>
        </w:tc>
        <w:tc>
          <w:tcPr>
            <w:tcW w:w="4320" w:type="dxa"/>
          </w:tcPr>
          <w:p w14:paraId="3000FC57" w14:textId="77777777" w:rsidR="00240E09" w:rsidRDefault="00240E09" w:rsidP="0042775D">
            <w:pPr>
              <w:spacing w:after="0" w:line="240" w:lineRule="auto"/>
            </w:pPr>
            <w:r>
              <w:t>图像读取与管理</w:t>
            </w:r>
          </w:p>
        </w:tc>
      </w:tr>
      <w:tr w:rsidR="00240E09" w14:paraId="19C14B69" w14:textId="77777777" w:rsidTr="0042775D">
        <w:tc>
          <w:tcPr>
            <w:tcW w:w="4320" w:type="dxa"/>
          </w:tcPr>
          <w:p w14:paraId="3785570E" w14:textId="77777777" w:rsidR="00240E09" w:rsidRDefault="00240E09" w:rsidP="0042775D">
            <w:pPr>
              <w:spacing w:after="0" w:line="240" w:lineRule="auto"/>
            </w:pPr>
            <w:r>
              <w:t>部件调用者</w:t>
            </w:r>
          </w:p>
        </w:tc>
        <w:tc>
          <w:tcPr>
            <w:tcW w:w="4320" w:type="dxa"/>
          </w:tcPr>
          <w:p w14:paraId="11698FE0" w14:textId="77777777" w:rsidR="00240E09" w:rsidRDefault="00240E09" w:rsidP="0042775D">
            <w:pPr>
              <w:spacing w:after="0" w:line="240" w:lineRule="auto"/>
            </w:pPr>
            <w:r>
              <w:t>main()</w:t>
            </w:r>
          </w:p>
        </w:tc>
      </w:tr>
      <w:tr w:rsidR="00240E09" w14:paraId="681167C7" w14:textId="77777777" w:rsidTr="0042775D">
        <w:tc>
          <w:tcPr>
            <w:tcW w:w="4320" w:type="dxa"/>
          </w:tcPr>
          <w:p w14:paraId="2776B61D" w14:textId="77777777" w:rsidR="00240E09" w:rsidRDefault="00240E09" w:rsidP="0042775D">
            <w:pPr>
              <w:spacing w:after="0" w:line="240" w:lineRule="auto"/>
            </w:pPr>
            <w:r>
              <w:lastRenderedPageBreak/>
              <w:t>部件被调用者</w:t>
            </w:r>
          </w:p>
        </w:tc>
        <w:tc>
          <w:tcPr>
            <w:tcW w:w="4320" w:type="dxa"/>
          </w:tcPr>
          <w:p w14:paraId="10354E81" w14:textId="77777777" w:rsidR="00240E09" w:rsidRDefault="00240E09" w:rsidP="0042775D">
            <w:pPr>
              <w:spacing w:after="0" w:line="240" w:lineRule="auto"/>
            </w:pPr>
            <w:r>
              <w:t>-</w:t>
            </w:r>
          </w:p>
        </w:tc>
      </w:tr>
      <w:tr w:rsidR="00240E09" w14:paraId="657C84EC" w14:textId="77777777" w:rsidTr="0042775D">
        <w:tc>
          <w:tcPr>
            <w:tcW w:w="4320" w:type="dxa"/>
          </w:tcPr>
          <w:p w14:paraId="7EC730FB" w14:textId="77777777" w:rsidR="00240E09" w:rsidRDefault="00240E09" w:rsidP="0042775D">
            <w:pPr>
              <w:spacing w:after="0" w:line="240" w:lineRule="auto"/>
            </w:pPr>
            <w:r>
              <w:t>部件入口参数</w:t>
            </w:r>
          </w:p>
        </w:tc>
        <w:tc>
          <w:tcPr>
            <w:tcW w:w="4320" w:type="dxa"/>
          </w:tcPr>
          <w:p w14:paraId="3AAEF868" w14:textId="77777777" w:rsidR="00240E09" w:rsidRDefault="00240E09" w:rsidP="0042775D">
            <w:pPr>
              <w:spacing w:after="0" w:line="240" w:lineRule="auto"/>
            </w:pPr>
            <w:r>
              <w:t>图像路径</w:t>
            </w:r>
          </w:p>
        </w:tc>
      </w:tr>
      <w:tr w:rsidR="00240E09" w14:paraId="60E1D27B" w14:textId="77777777" w:rsidTr="0042775D">
        <w:tc>
          <w:tcPr>
            <w:tcW w:w="4320" w:type="dxa"/>
          </w:tcPr>
          <w:p w14:paraId="75043516" w14:textId="77777777" w:rsidR="00240E09" w:rsidRDefault="00240E09" w:rsidP="0042775D">
            <w:pPr>
              <w:spacing w:after="0" w:line="240" w:lineRule="auto"/>
            </w:pPr>
            <w:r>
              <w:t>部件出口参数</w:t>
            </w:r>
          </w:p>
        </w:tc>
        <w:tc>
          <w:tcPr>
            <w:tcW w:w="4320" w:type="dxa"/>
          </w:tcPr>
          <w:p w14:paraId="3D7587A6" w14:textId="77777777" w:rsidR="00240E09" w:rsidRDefault="00240E09" w:rsidP="0042775D">
            <w:pPr>
              <w:spacing w:after="0" w:line="240" w:lineRule="auto"/>
            </w:pPr>
            <w:r>
              <w:t>图像矩阵列表</w:t>
            </w:r>
          </w:p>
        </w:tc>
      </w:tr>
      <w:tr w:rsidR="00240E09" w14:paraId="2129C16B" w14:textId="77777777" w:rsidTr="0042775D">
        <w:tc>
          <w:tcPr>
            <w:tcW w:w="4320" w:type="dxa"/>
          </w:tcPr>
          <w:p w14:paraId="52549718" w14:textId="77777777" w:rsidR="00240E09" w:rsidRDefault="00240E09" w:rsidP="0042775D">
            <w:pPr>
              <w:spacing w:after="0" w:line="240" w:lineRule="auto"/>
            </w:pPr>
            <w:r>
              <w:t>算法</w:t>
            </w:r>
          </w:p>
        </w:tc>
        <w:tc>
          <w:tcPr>
            <w:tcW w:w="4320" w:type="dxa"/>
          </w:tcPr>
          <w:p w14:paraId="12354877" w14:textId="77777777" w:rsidR="00240E09" w:rsidRDefault="00240E09" w:rsidP="0042775D">
            <w:pPr>
              <w:spacing w:after="0" w:line="240" w:lineRule="auto"/>
            </w:pPr>
            <w:r>
              <w:t>文件遍历</w:t>
            </w:r>
            <w:r>
              <w:t xml:space="preserve"> + OpenCV imread</w:t>
            </w:r>
          </w:p>
        </w:tc>
      </w:tr>
      <w:tr w:rsidR="00240E09" w14:paraId="0EB3F45B" w14:textId="77777777" w:rsidTr="0042775D">
        <w:tc>
          <w:tcPr>
            <w:tcW w:w="4320" w:type="dxa"/>
          </w:tcPr>
          <w:p w14:paraId="59EDE496" w14:textId="77777777" w:rsidR="00240E09" w:rsidRDefault="00240E09" w:rsidP="0042775D">
            <w:pPr>
              <w:spacing w:after="0" w:line="240" w:lineRule="auto"/>
            </w:pPr>
            <w:r>
              <w:t>流程描述</w:t>
            </w:r>
          </w:p>
        </w:tc>
        <w:tc>
          <w:tcPr>
            <w:tcW w:w="4320" w:type="dxa"/>
          </w:tcPr>
          <w:p w14:paraId="1667299C" w14:textId="77777777" w:rsidR="00240E09" w:rsidRDefault="00240E09" w:rsidP="0042775D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遍历文件夹</w:t>
            </w:r>
            <w:r>
              <w:rPr>
                <w:lang w:eastAsia="zh-CN"/>
              </w:rPr>
              <w:t>→</w:t>
            </w:r>
            <w:r>
              <w:rPr>
                <w:lang w:eastAsia="zh-CN"/>
              </w:rPr>
              <w:t>读取图像</w:t>
            </w:r>
            <w:r>
              <w:rPr>
                <w:lang w:eastAsia="zh-CN"/>
              </w:rPr>
              <w:t>→</w:t>
            </w:r>
            <w:r>
              <w:rPr>
                <w:lang w:eastAsia="zh-CN"/>
              </w:rPr>
              <w:t>存储至</w:t>
            </w:r>
            <w:r>
              <w:rPr>
                <w:lang w:eastAsia="zh-CN"/>
              </w:rPr>
              <w:t>vector</w:t>
            </w:r>
          </w:p>
        </w:tc>
      </w:tr>
      <w:tr w:rsidR="00240E09" w14:paraId="0994BC5E" w14:textId="77777777" w:rsidTr="0042775D">
        <w:tc>
          <w:tcPr>
            <w:tcW w:w="4320" w:type="dxa"/>
          </w:tcPr>
          <w:p w14:paraId="28B200C1" w14:textId="77777777" w:rsidR="00240E09" w:rsidRDefault="00240E09" w:rsidP="0042775D">
            <w:pPr>
              <w:spacing w:after="0" w:line="240" w:lineRule="auto"/>
            </w:pPr>
            <w:r>
              <w:t>表示形式</w:t>
            </w:r>
          </w:p>
        </w:tc>
        <w:tc>
          <w:tcPr>
            <w:tcW w:w="4320" w:type="dxa"/>
          </w:tcPr>
          <w:p w14:paraId="4FD3C0B5" w14:textId="77777777" w:rsidR="00240E09" w:rsidRDefault="00240E09" w:rsidP="0042775D">
            <w:pPr>
              <w:spacing w:after="0" w:line="240" w:lineRule="auto"/>
            </w:pPr>
            <w:r>
              <w:t>类</w:t>
            </w:r>
          </w:p>
        </w:tc>
      </w:tr>
      <w:tr w:rsidR="00240E09" w14:paraId="49633312" w14:textId="77777777" w:rsidTr="0042775D">
        <w:tc>
          <w:tcPr>
            <w:tcW w:w="4320" w:type="dxa"/>
          </w:tcPr>
          <w:p w14:paraId="2A0B291B" w14:textId="77777777" w:rsidR="00240E09" w:rsidRDefault="00240E09" w:rsidP="0042775D">
            <w:pPr>
              <w:spacing w:after="0" w:line="240" w:lineRule="auto"/>
            </w:pPr>
            <w:r>
              <w:t>运行环境</w:t>
            </w:r>
          </w:p>
        </w:tc>
        <w:tc>
          <w:tcPr>
            <w:tcW w:w="4320" w:type="dxa"/>
          </w:tcPr>
          <w:p w14:paraId="0934CB2D" w14:textId="77777777" w:rsidR="00240E09" w:rsidRDefault="00240E09" w:rsidP="0042775D">
            <w:pPr>
              <w:spacing w:after="0" w:line="240" w:lineRule="auto"/>
            </w:pPr>
            <w:r>
              <w:t>Windows10 + OpenCV</w:t>
            </w:r>
          </w:p>
        </w:tc>
      </w:tr>
      <w:tr w:rsidR="00240E09" w14:paraId="481C6DE1" w14:textId="77777777" w:rsidTr="0042775D">
        <w:tc>
          <w:tcPr>
            <w:tcW w:w="4320" w:type="dxa"/>
          </w:tcPr>
          <w:p w14:paraId="7DAB1C71" w14:textId="77777777" w:rsidR="00240E09" w:rsidRDefault="00240E09" w:rsidP="0042775D">
            <w:pPr>
              <w:spacing w:after="0" w:line="240" w:lineRule="auto"/>
            </w:pPr>
            <w:r>
              <w:t>性能要求</w:t>
            </w:r>
          </w:p>
        </w:tc>
        <w:tc>
          <w:tcPr>
            <w:tcW w:w="4320" w:type="dxa"/>
          </w:tcPr>
          <w:p w14:paraId="286F1243" w14:textId="77777777" w:rsidR="00240E09" w:rsidRDefault="00240E09" w:rsidP="0042775D">
            <w:pPr>
              <w:spacing w:after="0" w:line="240" w:lineRule="auto"/>
            </w:pPr>
            <w:r>
              <w:t>支持批量读取</w:t>
            </w:r>
          </w:p>
        </w:tc>
      </w:tr>
    </w:tbl>
    <w:p w14:paraId="05B02CE7" w14:textId="77777777" w:rsidR="00240E09" w:rsidRDefault="00240E09" w:rsidP="00240E09">
      <w:r>
        <w:t xml:space="preserve">M02 MonoCameraCalibrator </w:t>
      </w:r>
      <w:r>
        <w:t>模块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4241"/>
        <w:gridCol w:w="4281"/>
      </w:tblGrid>
      <w:tr w:rsidR="00240E09" w14:paraId="021B66C8" w14:textId="77777777" w:rsidTr="0042775D">
        <w:tc>
          <w:tcPr>
            <w:tcW w:w="4320" w:type="dxa"/>
          </w:tcPr>
          <w:p w14:paraId="52B75D6D" w14:textId="77777777" w:rsidR="00240E09" w:rsidRDefault="00240E09" w:rsidP="0042775D">
            <w:pPr>
              <w:spacing w:after="0" w:line="240" w:lineRule="auto"/>
            </w:pPr>
            <w:r>
              <w:t>部件编号</w:t>
            </w:r>
          </w:p>
        </w:tc>
        <w:tc>
          <w:tcPr>
            <w:tcW w:w="4320" w:type="dxa"/>
          </w:tcPr>
          <w:p w14:paraId="5F8811B0" w14:textId="77777777" w:rsidR="00240E09" w:rsidRDefault="00240E09" w:rsidP="0042775D">
            <w:pPr>
              <w:spacing w:after="0" w:line="240" w:lineRule="auto"/>
            </w:pPr>
            <w:r>
              <w:t>M02</w:t>
            </w:r>
          </w:p>
        </w:tc>
      </w:tr>
      <w:tr w:rsidR="00240E09" w14:paraId="5306CC7D" w14:textId="77777777" w:rsidTr="0042775D">
        <w:tc>
          <w:tcPr>
            <w:tcW w:w="4320" w:type="dxa"/>
          </w:tcPr>
          <w:p w14:paraId="7042B1F6" w14:textId="77777777" w:rsidR="00240E09" w:rsidRDefault="00240E09" w:rsidP="0042775D">
            <w:pPr>
              <w:spacing w:after="0" w:line="240" w:lineRule="auto"/>
            </w:pPr>
            <w:r>
              <w:t>部件名称</w:t>
            </w:r>
          </w:p>
        </w:tc>
        <w:tc>
          <w:tcPr>
            <w:tcW w:w="4320" w:type="dxa"/>
          </w:tcPr>
          <w:p w14:paraId="49B22A1F" w14:textId="77777777" w:rsidR="00240E09" w:rsidRDefault="00240E09" w:rsidP="0042775D">
            <w:pPr>
              <w:spacing w:after="0" w:line="240" w:lineRule="auto"/>
            </w:pPr>
            <w:r>
              <w:t>MonoCameraCalibrator</w:t>
            </w:r>
          </w:p>
        </w:tc>
      </w:tr>
      <w:tr w:rsidR="00240E09" w14:paraId="11E8EFEE" w14:textId="77777777" w:rsidTr="0042775D">
        <w:tc>
          <w:tcPr>
            <w:tcW w:w="4320" w:type="dxa"/>
          </w:tcPr>
          <w:p w14:paraId="46DFC076" w14:textId="77777777" w:rsidR="00240E09" w:rsidRDefault="00240E09" w:rsidP="0042775D">
            <w:pPr>
              <w:spacing w:after="0" w:line="240" w:lineRule="auto"/>
            </w:pPr>
            <w:r>
              <w:t>功能描述</w:t>
            </w:r>
          </w:p>
        </w:tc>
        <w:tc>
          <w:tcPr>
            <w:tcW w:w="4320" w:type="dxa"/>
          </w:tcPr>
          <w:p w14:paraId="10E73BAC" w14:textId="77777777" w:rsidR="00240E09" w:rsidRDefault="00240E09" w:rsidP="0042775D">
            <w:pPr>
              <w:spacing w:after="0" w:line="240" w:lineRule="auto"/>
            </w:pPr>
            <w:r>
              <w:t>相机标定</w:t>
            </w:r>
          </w:p>
        </w:tc>
      </w:tr>
      <w:tr w:rsidR="00240E09" w14:paraId="63351B43" w14:textId="77777777" w:rsidTr="0042775D">
        <w:tc>
          <w:tcPr>
            <w:tcW w:w="4320" w:type="dxa"/>
          </w:tcPr>
          <w:p w14:paraId="30494B03" w14:textId="77777777" w:rsidR="00240E09" w:rsidRDefault="00240E09" w:rsidP="0042775D">
            <w:pPr>
              <w:spacing w:after="0" w:line="240" w:lineRule="auto"/>
            </w:pPr>
            <w:r>
              <w:t>部件调用者</w:t>
            </w:r>
          </w:p>
        </w:tc>
        <w:tc>
          <w:tcPr>
            <w:tcW w:w="4320" w:type="dxa"/>
          </w:tcPr>
          <w:p w14:paraId="06CF8BDC" w14:textId="77777777" w:rsidR="00240E09" w:rsidRDefault="00240E09" w:rsidP="0042775D">
            <w:pPr>
              <w:spacing w:after="0" w:line="240" w:lineRule="auto"/>
            </w:pPr>
            <w:r>
              <w:t>main()</w:t>
            </w:r>
          </w:p>
        </w:tc>
      </w:tr>
      <w:tr w:rsidR="00240E09" w14:paraId="6F3176A2" w14:textId="77777777" w:rsidTr="0042775D">
        <w:tc>
          <w:tcPr>
            <w:tcW w:w="4320" w:type="dxa"/>
          </w:tcPr>
          <w:p w14:paraId="0763B6DB" w14:textId="77777777" w:rsidR="00240E09" w:rsidRDefault="00240E09" w:rsidP="0042775D">
            <w:pPr>
              <w:spacing w:after="0" w:line="240" w:lineRule="auto"/>
            </w:pPr>
            <w:r>
              <w:t>部件被调用者</w:t>
            </w:r>
          </w:p>
        </w:tc>
        <w:tc>
          <w:tcPr>
            <w:tcW w:w="4320" w:type="dxa"/>
          </w:tcPr>
          <w:p w14:paraId="176A970C" w14:textId="77777777" w:rsidR="00240E09" w:rsidRDefault="00240E09" w:rsidP="0042775D">
            <w:pPr>
              <w:spacing w:after="0" w:line="240" w:lineRule="auto"/>
            </w:pPr>
            <w:r>
              <w:t>OpenCV CalibrateCamera</w:t>
            </w:r>
          </w:p>
        </w:tc>
      </w:tr>
      <w:tr w:rsidR="00240E09" w14:paraId="3F184CE1" w14:textId="77777777" w:rsidTr="0042775D">
        <w:tc>
          <w:tcPr>
            <w:tcW w:w="4320" w:type="dxa"/>
          </w:tcPr>
          <w:p w14:paraId="57A1056F" w14:textId="77777777" w:rsidR="00240E09" w:rsidRDefault="00240E09" w:rsidP="0042775D">
            <w:pPr>
              <w:spacing w:after="0" w:line="240" w:lineRule="auto"/>
            </w:pPr>
            <w:r>
              <w:t>部件入口参数</w:t>
            </w:r>
          </w:p>
        </w:tc>
        <w:tc>
          <w:tcPr>
            <w:tcW w:w="4320" w:type="dxa"/>
          </w:tcPr>
          <w:p w14:paraId="575A5268" w14:textId="77777777" w:rsidR="00240E09" w:rsidRDefault="00240E09" w:rsidP="0042775D">
            <w:pPr>
              <w:spacing w:after="0" w:line="240" w:lineRule="auto"/>
            </w:pPr>
            <w:r>
              <w:t>棋盘格图像集</w:t>
            </w:r>
          </w:p>
        </w:tc>
      </w:tr>
      <w:tr w:rsidR="00240E09" w14:paraId="405417D1" w14:textId="77777777" w:rsidTr="0042775D">
        <w:tc>
          <w:tcPr>
            <w:tcW w:w="4320" w:type="dxa"/>
          </w:tcPr>
          <w:p w14:paraId="224A1933" w14:textId="77777777" w:rsidR="00240E09" w:rsidRDefault="00240E09" w:rsidP="0042775D">
            <w:pPr>
              <w:spacing w:after="0" w:line="240" w:lineRule="auto"/>
            </w:pPr>
            <w:r>
              <w:t>部件出口参数</w:t>
            </w:r>
          </w:p>
        </w:tc>
        <w:tc>
          <w:tcPr>
            <w:tcW w:w="4320" w:type="dxa"/>
          </w:tcPr>
          <w:p w14:paraId="0FB57B9E" w14:textId="77777777" w:rsidR="00240E09" w:rsidRDefault="00240E09" w:rsidP="0042775D">
            <w:pPr>
              <w:spacing w:after="0" w:line="240" w:lineRule="auto"/>
            </w:pPr>
            <w:r>
              <w:t>内外参数矩阵</w:t>
            </w:r>
          </w:p>
        </w:tc>
      </w:tr>
      <w:tr w:rsidR="00240E09" w14:paraId="3771C08B" w14:textId="77777777" w:rsidTr="0042775D">
        <w:tc>
          <w:tcPr>
            <w:tcW w:w="4320" w:type="dxa"/>
          </w:tcPr>
          <w:p w14:paraId="75228856" w14:textId="77777777" w:rsidR="00240E09" w:rsidRDefault="00240E09" w:rsidP="0042775D">
            <w:pPr>
              <w:spacing w:after="0" w:line="240" w:lineRule="auto"/>
            </w:pPr>
            <w:r>
              <w:t>算法</w:t>
            </w:r>
          </w:p>
        </w:tc>
        <w:tc>
          <w:tcPr>
            <w:tcW w:w="4320" w:type="dxa"/>
          </w:tcPr>
          <w:p w14:paraId="48D53C29" w14:textId="77777777" w:rsidR="00240E09" w:rsidRDefault="00240E09" w:rsidP="0042775D">
            <w:pPr>
              <w:spacing w:after="0" w:line="240" w:lineRule="auto"/>
            </w:pPr>
            <w:r>
              <w:t>张正友标定法</w:t>
            </w:r>
          </w:p>
        </w:tc>
      </w:tr>
      <w:tr w:rsidR="00240E09" w14:paraId="7A3275B1" w14:textId="77777777" w:rsidTr="0042775D">
        <w:tc>
          <w:tcPr>
            <w:tcW w:w="4320" w:type="dxa"/>
          </w:tcPr>
          <w:p w14:paraId="21F4718F" w14:textId="77777777" w:rsidR="00240E09" w:rsidRDefault="00240E09" w:rsidP="0042775D">
            <w:pPr>
              <w:spacing w:after="0" w:line="240" w:lineRule="auto"/>
            </w:pPr>
            <w:r>
              <w:t>流程描述</w:t>
            </w:r>
          </w:p>
        </w:tc>
        <w:tc>
          <w:tcPr>
            <w:tcW w:w="4320" w:type="dxa"/>
          </w:tcPr>
          <w:p w14:paraId="39B5455B" w14:textId="77777777" w:rsidR="00240E09" w:rsidRDefault="00240E09" w:rsidP="0042775D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读取棋盘</w:t>
            </w:r>
            <w:r>
              <w:rPr>
                <w:lang w:eastAsia="zh-CN"/>
              </w:rPr>
              <w:t>→</w:t>
            </w:r>
            <w:r>
              <w:rPr>
                <w:lang w:eastAsia="zh-CN"/>
              </w:rPr>
              <w:t>提取角点</w:t>
            </w:r>
            <w:r>
              <w:rPr>
                <w:lang w:eastAsia="zh-CN"/>
              </w:rPr>
              <w:t>→</w:t>
            </w:r>
            <w:r>
              <w:rPr>
                <w:lang w:eastAsia="zh-CN"/>
              </w:rPr>
              <w:t>求解内参</w:t>
            </w:r>
            <w:r>
              <w:rPr>
                <w:lang w:eastAsia="zh-CN"/>
              </w:rPr>
              <w:t>→</w:t>
            </w:r>
            <w:r>
              <w:rPr>
                <w:lang w:eastAsia="zh-CN"/>
              </w:rPr>
              <w:t>保存参数</w:t>
            </w:r>
          </w:p>
        </w:tc>
      </w:tr>
      <w:tr w:rsidR="00240E09" w14:paraId="4B515F8B" w14:textId="77777777" w:rsidTr="0042775D">
        <w:tc>
          <w:tcPr>
            <w:tcW w:w="4320" w:type="dxa"/>
          </w:tcPr>
          <w:p w14:paraId="7CDA0BFF" w14:textId="77777777" w:rsidR="00240E09" w:rsidRDefault="00240E09" w:rsidP="0042775D">
            <w:pPr>
              <w:spacing w:after="0" w:line="240" w:lineRule="auto"/>
            </w:pPr>
            <w:r>
              <w:t>表示形式</w:t>
            </w:r>
          </w:p>
        </w:tc>
        <w:tc>
          <w:tcPr>
            <w:tcW w:w="4320" w:type="dxa"/>
          </w:tcPr>
          <w:p w14:paraId="540B29D9" w14:textId="77777777" w:rsidR="00240E09" w:rsidRDefault="00240E09" w:rsidP="0042775D">
            <w:pPr>
              <w:spacing w:after="0" w:line="240" w:lineRule="auto"/>
            </w:pPr>
            <w:r>
              <w:t>函数</w:t>
            </w:r>
          </w:p>
        </w:tc>
      </w:tr>
      <w:tr w:rsidR="00240E09" w14:paraId="6D4A7963" w14:textId="77777777" w:rsidTr="0042775D">
        <w:tc>
          <w:tcPr>
            <w:tcW w:w="4320" w:type="dxa"/>
          </w:tcPr>
          <w:p w14:paraId="0BCB3F0D" w14:textId="77777777" w:rsidR="00240E09" w:rsidRDefault="00240E09" w:rsidP="0042775D">
            <w:pPr>
              <w:spacing w:after="0" w:line="240" w:lineRule="auto"/>
            </w:pPr>
            <w:r>
              <w:t>运行环境</w:t>
            </w:r>
          </w:p>
        </w:tc>
        <w:tc>
          <w:tcPr>
            <w:tcW w:w="4320" w:type="dxa"/>
          </w:tcPr>
          <w:p w14:paraId="0F3E8A40" w14:textId="77777777" w:rsidR="00240E09" w:rsidRDefault="00240E09" w:rsidP="0042775D">
            <w:pPr>
              <w:spacing w:after="0" w:line="240" w:lineRule="auto"/>
            </w:pPr>
            <w:r>
              <w:t>Windows10 + OpenCV</w:t>
            </w:r>
          </w:p>
        </w:tc>
      </w:tr>
      <w:tr w:rsidR="00240E09" w14:paraId="20447D60" w14:textId="77777777" w:rsidTr="0042775D">
        <w:tc>
          <w:tcPr>
            <w:tcW w:w="4320" w:type="dxa"/>
          </w:tcPr>
          <w:p w14:paraId="5D1FB762" w14:textId="77777777" w:rsidR="00240E09" w:rsidRDefault="00240E09" w:rsidP="0042775D">
            <w:pPr>
              <w:spacing w:after="0" w:line="240" w:lineRule="auto"/>
            </w:pPr>
            <w:r>
              <w:t>性能要求</w:t>
            </w:r>
          </w:p>
        </w:tc>
        <w:tc>
          <w:tcPr>
            <w:tcW w:w="4320" w:type="dxa"/>
          </w:tcPr>
          <w:p w14:paraId="24CB2483" w14:textId="77777777" w:rsidR="00240E09" w:rsidRDefault="00240E09" w:rsidP="0042775D">
            <w:pPr>
              <w:spacing w:after="0" w:line="240" w:lineRule="auto"/>
            </w:pPr>
            <w:r>
              <w:t>标定误差小于</w:t>
            </w:r>
            <w:r>
              <w:t>0.5</w:t>
            </w:r>
            <w:r>
              <w:t>像素</w:t>
            </w:r>
          </w:p>
        </w:tc>
      </w:tr>
    </w:tbl>
    <w:p w14:paraId="7E8A7FCC" w14:textId="77777777" w:rsidR="00240E09" w:rsidRDefault="00240E09" w:rsidP="00240E09">
      <w:r>
        <w:t xml:space="preserve">M03 FeatureMatcher </w:t>
      </w:r>
      <w:r>
        <w:t>模块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4249"/>
        <w:gridCol w:w="4273"/>
      </w:tblGrid>
      <w:tr w:rsidR="00240E09" w14:paraId="4557E993" w14:textId="77777777" w:rsidTr="0042775D">
        <w:tc>
          <w:tcPr>
            <w:tcW w:w="4320" w:type="dxa"/>
          </w:tcPr>
          <w:p w14:paraId="2255B098" w14:textId="77777777" w:rsidR="00240E09" w:rsidRDefault="00240E09" w:rsidP="0042775D">
            <w:pPr>
              <w:spacing w:after="0" w:line="240" w:lineRule="auto"/>
            </w:pPr>
            <w:r>
              <w:t>部件编号</w:t>
            </w:r>
          </w:p>
        </w:tc>
        <w:tc>
          <w:tcPr>
            <w:tcW w:w="4320" w:type="dxa"/>
          </w:tcPr>
          <w:p w14:paraId="4C6477E2" w14:textId="77777777" w:rsidR="00240E09" w:rsidRDefault="00240E09" w:rsidP="0042775D">
            <w:pPr>
              <w:spacing w:after="0" w:line="240" w:lineRule="auto"/>
            </w:pPr>
            <w:r>
              <w:t>M03</w:t>
            </w:r>
          </w:p>
        </w:tc>
      </w:tr>
      <w:tr w:rsidR="00240E09" w14:paraId="531118F6" w14:textId="77777777" w:rsidTr="0042775D">
        <w:tc>
          <w:tcPr>
            <w:tcW w:w="4320" w:type="dxa"/>
          </w:tcPr>
          <w:p w14:paraId="58A88963" w14:textId="77777777" w:rsidR="00240E09" w:rsidRDefault="00240E09" w:rsidP="0042775D">
            <w:pPr>
              <w:spacing w:after="0" w:line="240" w:lineRule="auto"/>
            </w:pPr>
            <w:r>
              <w:t>部件名称</w:t>
            </w:r>
          </w:p>
        </w:tc>
        <w:tc>
          <w:tcPr>
            <w:tcW w:w="4320" w:type="dxa"/>
          </w:tcPr>
          <w:p w14:paraId="54AB84C3" w14:textId="77777777" w:rsidR="00240E09" w:rsidRDefault="00240E09" w:rsidP="0042775D">
            <w:pPr>
              <w:spacing w:after="0" w:line="240" w:lineRule="auto"/>
            </w:pPr>
            <w:r>
              <w:t>FeatureMatcher</w:t>
            </w:r>
          </w:p>
        </w:tc>
      </w:tr>
      <w:tr w:rsidR="00240E09" w14:paraId="10E0BE7A" w14:textId="77777777" w:rsidTr="0042775D">
        <w:tc>
          <w:tcPr>
            <w:tcW w:w="4320" w:type="dxa"/>
          </w:tcPr>
          <w:p w14:paraId="51F77354" w14:textId="77777777" w:rsidR="00240E09" w:rsidRDefault="00240E09" w:rsidP="0042775D">
            <w:pPr>
              <w:spacing w:after="0" w:line="240" w:lineRule="auto"/>
            </w:pPr>
            <w:r>
              <w:t>功能描述</w:t>
            </w:r>
          </w:p>
        </w:tc>
        <w:tc>
          <w:tcPr>
            <w:tcW w:w="4320" w:type="dxa"/>
          </w:tcPr>
          <w:p w14:paraId="1D102ED1" w14:textId="77777777" w:rsidR="00240E09" w:rsidRDefault="00240E09" w:rsidP="0042775D">
            <w:pPr>
              <w:spacing w:after="0" w:line="240" w:lineRule="auto"/>
            </w:pPr>
            <w:r>
              <w:t>特征提取与匹配</w:t>
            </w:r>
          </w:p>
        </w:tc>
      </w:tr>
      <w:tr w:rsidR="00240E09" w14:paraId="0E1734EE" w14:textId="77777777" w:rsidTr="0042775D">
        <w:tc>
          <w:tcPr>
            <w:tcW w:w="4320" w:type="dxa"/>
          </w:tcPr>
          <w:p w14:paraId="18F80ACA" w14:textId="77777777" w:rsidR="00240E09" w:rsidRDefault="00240E09" w:rsidP="0042775D">
            <w:pPr>
              <w:spacing w:after="0" w:line="240" w:lineRule="auto"/>
            </w:pPr>
            <w:r>
              <w:t>部件调用者</w:t>
            </w:r>
          </w:p>
        </w:tc>
        <w:tc>
          <w:tcPr>
            <w:tcW w:w="4320" w:type="dxa"/>
          </w:tcPr>
          <w:p w14:paraId="7EC2B142" w14:textId="77777777" w:rsidR="00240E09" w:rsidRDefault="00240E09" w:rsidP="0042775D">
            <w:pPr>
              <w:spacing w:after="0" w:line="240" w:lineRule="auto"/>
            </w:pPr>
            <w:r>
              <w:t>main()</w:t>
            </w:r>
          </w:p>
        </w:tc>
      </w:tr>
      <w:tr w:rsidR="00240E09" w14:paraId="7F253586" w14:textId="77777777" w:rsidTr="0042775D">
        <w:tc>
          <w:tcPr>
            <w:tcW w:w="4320" w:type="dxa"/>
          </w:tcPr>
          <w:p w14:paraId="2B563CFE" w14:textId="77777777" w:rsidR="00240E09" w:rsidRDefault="00240E09" w:rsidP="0042775D">
            <w:pPr>
              <w:spacing w:after="0" w:line="240" w:lineRule="auto"/>
            </w:pPr>
            <w:r>
              <w:t>部件被调用者</w:t>
            </w:r>
          </w:p>
        </w:tc>
        <w:tc>
          <w:tcPr>
            <w:tcW w:w="4320" w:type="dxa"/>
          </w:tcPr>
          <w:p w14:paraId="266EAE66" w14:textId="77777777" w:rsidR="00240E09" w:rsidRDefault="00240E09" w:rsidP="0042775D">
            <w:pPr>
              <w:spacing w:after="0" w:line="240" w:lineRule="auto"/>
            </w:pPr>
            <w:r>
              <w:t>SIFT, BFMatcher</w:t>
            </w:r>
          </w:p>
        </w:tc>
      </w:tr>
      <w:tr w:rsidR="00240E09" w14:paraId="6B6BC01B" w14:textId="77777777" w:rsidTr="0042775D">
        <w:tc>
          <w:tcPr>
            <w:tcW w:w="4320" w:type="dxa"/>
          </w:tcPr>
          <w:p w14:paraId="518357E8" w14:textId="77777777" w:rsidR="00240E09" w:rsidRDefault="00240E09" w:rsidP="0042775D">
            <w:pPr>
              <w:spacing w:after="0" w:line="240" w:lineRule="auto"/>
            </w:pPr>
            <w:r>
              <w:t>部件入口参数</w:t>
            </w:r>
          </w:p>
        </w:tc>
        <w:tc>
          <w:tcPr>
            <w:tcW w:w="4320" w:type="dxa"/>
          </w:tcPr>
          <w:p w14:paraId="36D02D6F" w14:textId="77777777" w:rsidR="00240E09" w:rsidRDefault="00240E09" w:rsidP="0042775D">
            <w:pPr>
              <w:spacing w:after="0" w:line="240" w:lineRule="auto"/>
            </w:pPr>
            <w:r>
              <w:t>图像</w:t>
            </w:r>
            <w:r>
              <w:t xml:space="preserve">A, </w:t>
            </w:r>
            <w:r>
              <w:t>图像</w:t>
            </w:r>
            <w:r>
              <w:t>B</w:t>
            </w:r>
          </w:p>
        </w:tc>
      </w:tr>
      <w:tr w:rsidR="00240E09" w14:paraId="38AE0C51" w14:textId="77777777" w:rsidTr="0042775D">
        <w:tc>
          <w:tcPr>
            <w:tcW w:w="4320" w:type="dxa"/>
          </w:tcPr>
          <w:p w14:paraId="1FB5C246" w14:textId="77777777" w:rsidR="00240E09" w:rsidRDefault="00240E09" w:rsidP="0042775D">
            <w:pPr>
              <w:spacing w:after="0" w:line="240" w:lineRule="auto"/>
            </w:pPr>
            <w:r>
              <w:t>部件出口参数</w:t>
            </w:r>
          </w:p>
        </w:tc>
        <w:tc>
          <w:tcPr>
            <w:tcW w:w="4320" w:type="dxa"/>
          </w:tcPr>
          <w:p w14:paraId="1AEAB1A7" w14:textId="77777777" w:rsidR="00240E09" w:rsidRDefault="00240E09" w:rsidP="0042775D">
            <w:pPr>
              <w:spacing w:after="0" w:line="240" w:lineRule="auto"/>
            </w:pPr>
            <w:r>
              <w:t>匹配点集</w:t>
            </w:r>
          </w:p>
        </w:tc>
      </w:tr>
      <w:tr w:rsidR="00240E09" w14:paraId="6A38E550" w14:textId="77777777" w:rsidTr="0042775D">
        <w:tc>
          <w:tcPr>
            <w:tcW w:w="4320" w:type="dxa"/>
          </w:tcPr>
          <w:p w14:paraId="081B3F32" w14:textId="77777777" w:rsidR="00240E09" w:rsidRDefault="00240E09" w:rsidP="0042775D">
            <w:pPr>
              <w:spacing w:after="0" w:line="240" w:lineRule="auto"/>
            </w:pPr>
            <w:r>
              <w:t>算法</w:t>
            </w:r>
          </w:p>
        </w:tc>
        <w:tc>
          <w:tcPr>
            <w:tcW w:w="4320" w:type="dxa"/>
          </w:tcPr>
          <w:p w14:paraId="18540462" w14:textId="77777777" w:rsidR="00240E09" w:rsidRDefault="00240E09" w:rsidP="0042775D">
            <w:pPr>
              <w:spacing w:after="0" w:line="240" w:lineRule="auto"/>
            </w:pPr>
            <w:r>
              <w:t>SIFT + KNN + RANSAC</w:t>
            </w:r>
          </w:p>
        </w:tc>
      </w:tr>
      <w:tr w:rsidR="00240E09" w14:paraId="79709583" w14:textId="77777777" w:rsidTr="0042775D">
        <w:tc>
          <w:tcPr>
            <w:tcW w:w="4320" w:type="dxa"/>
          </w:tcPr>
          <w:p w14:paraId="23C2135E" w14:textId="77777777" w:rsidR="00240E09" w:rsidRDefault="00240E09" w:rsidP="0042775D">
            <w:pPr>
              <w:spacing w:after="0" w:line="240" w:lineRule="auto"/>
            </w:pPr>
            <w:r>
              <w:t>流程描述</w:t>
            </w:r>
          </w:p>
        </w:tc>
        <w:tc>
          <w:tcPr>
            <w:tcW w:w="4320" w:type="dxa"/>
          </w:tcPr>
          <w:p w14:paraId="676DC6CD" w14:textId="77777777" w:rsidR="00240E09" w:rsidRDefault="00240E09" w:rsidP="0042775D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提取特征</w:t>
            </w:r>
            <w:r>
              <w:rPr>
                <w:lang w:eastAsia="zh-CN"/>
              </w:rPr>
              <w:t>→</w:t>
            </w:r>
            <w:r>
              <w:rPr>
                <w:lang w:eastAsia="zh-CN"/>
              </w:rPr>
              <w:t>匹配</w:t>
            </w:r>
            <w:r>
              <w:rPr>
                <w:lang w:eastAsia="zh-CN"/>
              </w:rPr>
              <w:t>→</w:t>
            </w:r>
            <w:r>
              <w:rPr>
                <w:lang w:eastAsia="zh-CN"/>
              </w:rPr>
              <w:t>过滤</w:t>
            </w:r>
            <w:r>
              <w:rPr>
                <w:lang w:eastAsia="zh-CN"/>
              </w:rPr>
              <w:t>→</w:t>
            </w:r>
            <w:r>
              <w:rPr>
                <w:lang w:eastAsia="zh-CN"/>
              </w:rPr>
              <w:t>输出匹配对</w:t>
            </w:r>
          </w:p>
        </w:tc>
      </w:tr>
      <w:tr w:rsidR="00240E09" w14:paraId="40EDC67E" w14:textId="77777777" w:rsidTr="0042775D">
        <w:tc>
          <w:tcPr>
            <w:tcW w:w="4320" w:type="dxa"/>
          </w:tcPr>
          <w:p w14:paraId="6F24CA22" w14:textId="77777777" w:rsidR="00240E09" w:rsidRDefault="00240E09" w:rsidP="0042775D">
            <w:pPr>
              <w:spacing w:after="0" w:line="240" w:lineRule="auto"/>
            </w:pPr>
            <w:r>
              <w:t>表示形式</w:t>
            </w:r>
          </w:p>
        </w:tc>
        <w:tc>
          <w:tcPr>
            <w:tcW w:w="4320" w:type="dxa"/>
          </w:tcPr>
          <w:p w14:paraId="716B6AD1" w14:textId="77777777" w:rsidR="00240E09" w:rsidRDefault="00240E09" w:rsidP="0042775D">
            <w:pPr>
              <w:spacing w:after="0" w:line="240" w:lineRule="auto"/>
            </w:pPr>
            <w:r>
              <w:t>类</w:t>
            </w:r>
          </w:p>
        </w:tc>
      </w:tr>
      <w:tr w:rsidR="00240E09" w14:paraId="61C48D3B" w14:textId="77777777" w:rsidTr="0042775D">
        <w:tc>
          <w:tcPr>
            <w:tcW w:w="4320" w:type="dxa"/>
          </w:tcPr>
          <w:p w14:paraId="7CE49F45" w14:textId="77777777" w:rsidR="00240E09" w:rsidRDefault="00240E09" w:rsidP="0042775D">
            <w:pPr>
              <w:spacing w:after="0" w:line="240" w:lineRule="auto"/>
            </w:pPr>
            <w:r>
              <w:lastRenderedPageBreak/>
              <w:t>运行环境</w:t>
            </w:r>
          </w:p>
        </w:tc>
        <w:tc>
          <w:tcPr>
            <w:tcW w:w="4320" w:type="dxa"/>
          </w:tcPr>
          <w:p w14:paraId="69BF0F8D" w14:textId="77777777" w:rsidR="00240E09" w:rsidRDefault="00240E09" w:rsidP="0042775D">
            <w:pPr>
              <w:spacing w:after="0" w:line="240" w:lineRule="auto"/>
            </w:pPr>
            <w:r>
              <w:t>Windows10 + OpenCV</w:t>
            </w:r>
          </w:p>
        </w:tc>
      </w:tr>
      <w:tr w:rsidR="00240E09" w14:paraId="08323644" w14:textId="77777777" w:rsidTr="0042775D">
        <w:tc>
          <w:tcPr>
            <w:tcW w:w="4320" w:type="dxa"/>
          </w:tcPr>
          <w:p w14:paraId="4C6AF7AF" w14:textId="77777777" w:rsidR="00240E09" w:rsidRDefault="00240E09" w:rsidP="0042775D">
            <w:pPr>
              <w:spacing w:after="0" w:line="240" w:lineRule="auto"/>
            </w:pPr>
            <w:r>
              <w:t>性能要求</w:t>
            </w:r>
          </w:p>
        </w:tc>
        <w:tc>
          <w:tcPr>
            <w:tcW w:w="4320" w:type="dxa"/>
          </w:tcPr>
          <w:p w14:paraId="3EACD9F4" w14:textId="77777777" w:rsidR="00240E09" w:rsidRDefault="00240E09" w:rsidP="0042775D">
            <w:pPr>
              <w:spacing w:after="0" w:line="240" w:lineRule="auto"/>
            </w:pPr>
            <w:r>
              <w:t>匹配点数</w:t>
            </w:r>
            <w:r>
              <w:t>&gt;100</w:t>
            </w:r>
          </w:p>
        </w:tc>
      </w:tr>
    </w:tbl>
    <w:p w14:paraId="09589344" w14:textId="77777777" w:rsidR="00240E09" w:rsidRDefault="00240E09" w:rsidP="00240E09">
      <w:r>
        <w:t xml:space="preserve">M04 RunTwoViewReconstruction </w:t>
      </w:r>
      <w:r>
        <w:t>模块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4233"/>
        <w:gridCol w:w="4289"/>
      </w:tblGrid>
      <w:tr w:rsidR="00240E09" w14:paraId="0E7D24BC" w14:textId="77777777" w:rsidTr="0042775D">
        <w:tc>
          <w:tcPr>
            <w:tcW w:w="4320" w:type="dxa"/>
          </w:tcPr>
          <w:p w14:paraId="261652E6" w14:textId="77777777" w:rsidR="00240E09" w:rsidRDefault="00240E09" w:rsidP="0042775D">
            <w:pPr>
              <w:spacing w:after="0" w:line="240" w:lineRule="auto"/>
            </w:pPr>
            <w:r>
              <w:t>部件编号</w:t>
            </w:r>
          </w:p>
        </w:tc>
        <w:tc>
          <w:tcPr>
            <w:tcW w:w="4320" w:type="dxa"/>
          </w:tcPr>
          <w:p w14:paraId="41770810" w14:textId="77777777" w:rsidR="00240E09" w:rsidRDefault="00240E09" w:rsidP="0042775D">
            <w:pPr>
              <w:spacing w:after="0" w:line="240" w:lineRule="auto"/>
            </w:pPr>
            <w:r>
              <w:t>M04</w:t>
            </w:r>
          </w:p>
        </w:tc>
      </w:tr>
      <w:tr w:rsidR="00240E09" w14:paraId="679E421A" w14:textId="77777777" w:rsidTr="0042775D">
        <w:tc>
          <w:tcPr>
            <w:tcW w:w="4320" w:type="dxa"/>
          </w:tcPr>
          <w:p w14:paraId="71F6E861" w14:textId="77777777" w:rsidR="00240E09" w:rsidRDefault="00240E09" w:rsidP="0042775D">
            <w:pPr>
              <w:spacing w:after="0" w:line="240" w:lineRule="auto"/>
            </w:pPr>
            <w:r>
              <w:t>部件名称</w:t>
            </w:r>
          </w:p>
        </w:tc>
        <w:tc>
          <w:tcPr>
            <w:tcW w:w="4320" w:type="dxa"/>
          </w:tcPr>
          <w:p w14:paraId="283DD843" w14:textId="77777777" w:rsidR="00240E09" w:rsidRDefault="00240E09" w:rsidP="0042775D">
            <w:pPr>
              <w:spacing w:after="0" w:line="240" w:lineRule="auto"/>
            </w:pPr>
            <w:r>
              <w:t>RunTwoViewReconstruction</w:t>
            </w:r>
          </w:p>
        </w:tc>
      </w:tr>
      <w:tr w:rsidR="00240E09" w14:paraId="3A75F1F0" w14:textId="77777777" w:rsidTr="0042775D">
        <w:tc>
          <w:tcPr>
            <w:tcW w:w="4320" w:type="dxa"/>
          </w:tcPr>
          <w:p w14:paraId="3D5ACF63" w14:textId="77777777" w:rsidR="00240E09" w:rsidRDefault="00240E09" w:rsidP="0042775D">
            <w:pPr>
              <w:spacing w:after="0" w:line="240" w:lineRule="auto"/>
            </w:pPr>
            <w:r>
              <w:t>功能描述</w:t>
            </w:r>
          </w:p>
        </w:tc>
        <w:tc>
          <w:tcPr>
            <w:tcW w:w="4320" w:type="dxa"/>
          </w:tcPr>
          <w:p w14:paraId="5FD2F10A" w14:textId="77777777" w:rsidR="00240E09" w:rsidRDefault="00240E09" w:rsidP="0042775D">
            <w:pPr>
              <w:spacing w:after="0" w:line="240" w:lineRule="auto"/>
            </w:pPr>
            <w:r>
              <w:t>双目三角化重建</w:t>
            </w:r>
          </w:p>
        </w:tc>
      </w:tr>
      <w:tr w:rsidR="00240E09" w14:paraId="30E032FD" w14:textId="77777777" w:rsidTr="0042775D">
        <w:tc>
          <w:tcPr>
            <w:tcW w:w="4320" w:type="dxa"/>
          </w:tcPr>
          <w:p w14:paraId="59CF4DD7" w14:textId="77777777" w:rsidR="00240E09" w:rsidRDefault="00240E09" w:rsidP="0042775D">
            <w:pPr>
              <w:spacing w:after="0" w:line="240" w:lineRule="auto"/>
            </w:pPr>
            <w:r>
              <w:t>部件调用者</w:t>
            </w:r>
          </w:p>
        </w:tc>
        <w:tc>
          <w:tcPr>
            <w:tcW w:w="4320" w:type="dxa"/>
          </w:tcPr>
          <w:p w14:paraId="00EA2027" w14:textId="77777777" w:rsidR="00240E09" w:rsidRDefault="00240E09" w:rsidP="0042775D">
            <w:pPr>
              <w:spacing w:after="0" w:line="240" w:lineRule="auto"/>
            </w:pPr>
            <w:r>
              <w:t>main()</w:t>
            </w:r>
          </w:p>
        </w:tc>
      </w:tr>
      <w:tr w:rsidR="00240E09" w14:paraId="6695EDD7" w14:textId="77777777" w:rsidTr="0042775D">
        <w:tc>
          <w:tcPr>
            <w:tcW w:w="4320" w:type="dxa"/>
          </w:tcPr>
          <w:p w14:paraId="2410DDF1" w14:textId="77777777" w:rsidR="00240E09" w:rsidRDefault="00240E09" w:rsidP="0042775D">
            <w:pPr>
              <w:spacing w:after="0" w:line="240" w:lineRule="auto"/>
            </w:pPr>
            <w:r>
              <w:t>部件被调用者</w:t>
            </w:r>
          </w:p>
        </w:tc>
        <w:tc>
          <w:tcPr>
            <w:tcW w:w="4320" w:type="dxa"/>
          </w:tcPr>
          <w:p w14:paraId="361F3736" w14:textId="77777777" w:rsidR="00240E09" w:rsidRDefault="00240E09" w:rsidP="0042775D">
            <w:pPr>
              <w:spacing w:after="0" w:line="240" w:lineRule="auto"/>
            </w:pPr>
            <w:r>
              <w:t>Essential Matrix, TriangulatePoints</w:t>
            </w:r>
          </w:p>
        </w:tc>
      </w:tr>
      <w:tr w:rsidR="00240E09" w14:paraId="1E25D8B2" w14:textId="77777777" w:rsidTr="0042775D">
        <w:tc>
          <w:tcPr>
            <w:tcW w:w="4320" w:type="dxa"/>
          </w:tcPr>
          <w:p w14:paraId="20D243BF" w14:textId="77777777" w:rsidR="00240E09" w:rsidRDefault="00240E09" w:rsidP="0042775D">
            <w:pPr>
              <w:spacing w:after="0" w:line="240" w:lineRule="auto"/>
            </w:pPr>
            <w:r>
              <w:t>部件入口参数</w:t>
            </w:r>
          </w:p>
        </w:tc>
        <w:tc>
          <w:tcPr>
            <w:tcW w:w="4320" w:type="dxa"/>
          </w:tcPr>
          <w:p w14:paraId="3D7DCCC8" w14:textId="77777777" w:rsidR="00240E09" w:rsidRDefault="00240E09" w:rsidP="0042775D">
            <w:pPr>
              <w:spacing w:after="0" w:line="240" w:lineRule="auto"/>
            </w:pPr>
            <w:r>
              <w:t>匹配点集</w:t>
            </w:r>
            <w:r>
              <w:t xml:space="preserve">, </w:t>
            </w:r>
            <w:r>
              <w:t>内参</w:t>
            </w:r>
          </w:p>
        </w:tc>
      </w:tr>
      <w:tr w:rsidR="00240E09" w14:paraId="562BF113" w14:textId="77777777" w:rsidTr="0042775D">
        <w:tc>
          <w:tcPr>
            <w:tcW w:w="4320" w:type="dxa"/>
          </w:tcPr>
          <w:p w14:paraId="2CF6D572" w14:textId="77777777" w:rsidR="00240E09" w:rsidRDefault="00240E09" w:rsidP="0042775D">
            <w:pPr>
              <w:spacing w:after="0" w:line="240" w:lineRule="auto"/>
            </w:pPr>
            <w:r>
              <w:t>部件出口参数</w:t>
            </w:r>
          </w:p>
        </w:tc>
        <w:tc>
          <w:tcPr>
            <w:tcW w:w="4320" w:type="dxa"/>
          </w:tcPr>
          <w:p w14:paraId="14673369" w14:textId="77777777" w:rsidR="00240E09" w:rsidRDefault="00240E09" w:rsidP="0042775D">
            <w:pPr>
              <w:spacing w:after="0" w:line="240" w:lineRule="auto"/>
            </w:pPr>
            <w:r>
              <w:t>稀疏点云</w:t>
            </w:r>
          </w:p>
        </w:tc>
      </w:tr>
      <w:tr w:rsidR="00240E09" w14:paraId="22B315C7" w14:textId="77777777" w:rsidTr="0042775D">
        <w:tc>
          <w:tcPr>
            <w:tcW w:w="4320" w:type="dxa"/>
          </w:tcPr>
          <w:p w14:paraId="6ECC4D00" w14:textId="77777777" w:rsidR="00240E09" w:rsidRDefault="00240E09" w:rsidP="0042775D">
            <w:pPr>
              <w:spacing w:after="0" w:line="240" w:lineRule="auto"/>
            </w:pPr>
            <w:r>
              <w:t>算法</w:t>
            </w:r>
          </w:p>
        </w:tc>
        <w:tc>
          <w:tcPr>
            <w:tcW w:w="4320" w:type="dxa"/>
          </w:tcPr>
          <w:p w14:paraId="2EB2F6CE" w14:textId="77777777" w:rsidR="00240E09" w:rsidRDefault="00240E09" w:rsidP="0042775D">
            <w:pPr>
              <w:spacing w:after="0" w:line="240" w:lineRule="auto"/>
            </w:pPr>
            <w:r>
              <w:t>线性三角化</w:t>
            </w:r>
          </w:p>
        </w:tc>
      </w:tr>
      <w:tr w:rsidR="00240E09" w14:paraId="1267128D" w14:textId="77777777" w:rsidTr="0042775D">
        <w:tc>
          <w:tcPr>
            <w:tcW w:w="4320" w:type="dxa"/>
          </w:tcPr>
          <w:p w14:paraId="4B573E12" w14:textId="77777777" w:rsidR="00240E09" w:rsidRDefault="00240E09" w:rsidP="0042775D">
            <w:pPr>
              <w:spacing w:after="0" w:line="240" w:lineRule="auto"/>
            </w:pPr>
            <w:r>
              <w:t>流程描述</w:t>
            </w:r>
          </w:p>
        </w:tc>
        <w:tc>
          <w:tcPr>
            <w:tcW w:w="4320" w:type="dxa"/>
          </w:tcPr>
          <w:p w14:paraId="6CF51D04" w14:textId="77777777" w:rsidR="00240E09" w:rsidRDefault="00240E09" w:rsidP="0042775D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计算本质矩阵</w:t>
            </w:r>
            <w:r>
              <w:rPr>
                <w:lang w:eastAsia="zh-CN"/>
              </w:rPr>
              <w:t>→</w:t>
            </w:r>
            <w:r>
              <w:rPr>
                <w:lang w:eastAsia="zh-CN"/>
              </w:rPr>
              <w:t>恢复姿态</w:t>
            </w:r>
            <w:r>
              <w:rPr>
                <w:lang w:eastAsia="zh-CN"/>
              </w:rPr>
              <w:t>→</w:t>
            </w:r>
            <w:r>
              <w:rPr>
                <w:lang w:eastAsia="zh-CN"/>
              </w:rPr>
              <w:t>三角化</w:t>
            </w:r>
            <w:r>
              <w:rPr>
                <w:lang w:eastAsia="zh-CN"/>
              </w:rPr>
              <w:t>→</w:t>
            </w:r>
            <w:r>
              <w:rPr>
                <w:lang w:eastAsia="zh-CN"/>
              </w:rPr>
              <w:t>输出点云</w:t>
            </w:r>
          </w:p>
        </w:tc>
      </w:tr>
      <w:tr w:rsidR="00240E09" w14:paraId="70A4CD49" w14:textId="77777777" w:rsidTr="0042775D">
        <w:tc>
          <w:tcPr>
            <w:tcW w:w="4320" w:type="dxa"/>
          </w:tcPr>
          <w:p w14:paraId="173F5483" w14:textId="77777777" w:rsidR="00240E09" w:rsidRDefault="00240E09" w:rsidP="0042775D">
            <w:pPr>
              <w:spacing w:after="0" w:line="240" w:lineRule="auto"/>
            </w:pPr>
            <w:r>
              <w:t>表示形式</w:t>
            </w:r>
          </w:p>
        </w:tc>
        <w:tc>
          <w:tcPr>
            <w:tcW w:w="4320" w:type="dxa"/>
          </w:tcPr>
          <w:p w14:paraId="7399DC49" w14:textId="77777777" w:rsidR="00240E09" w:rsidRDefault="00240E09" w:rsidP="0042775D">
            <w:pPr>
              <w:spacing w:after="0" w:line="240" w:lineRule="auto"/>
            </w:pPr>
            <w:r>
              <w:t>函数</w:t>
            </w:r>
          </w:p>
        </w:tc>
      </w:tr>
      <w:tr w:rsidR="00240E09" w14:paraId="3531D348" w14:textId="77777777" w:rsidTr="0042775D">
        <w:tc>
          <w:tcPr>
            <w:tcW w:w="4320" w:type="dxa"/>
          </w:tcPr>
          <w:p w14:paraId="7D645197" w14:textId="77777777" w:rsidR="00240E09" w:rsidRDefault="00240E09" w:rsidP="0042775D">
            <w:pPr>
              <w:spacing w:after="0" w:line="240" w:lineRule="auto"/>
            </w:pPr>
            <w:r>
              <w:t>运行环境</w:t>
            </w:r>
          </w:p>
        </w:tc>
        <w:tc>
          <w:tcPr>
            <w:tcW w:w="4320" w:type="dxa"/>
          </w:tcPr>
          <w:p w14:paraId="0C9B199A" w14:textId="77777777" w:rsidR="00240E09" w:rsidRDefault="00240E09" w:rsidP="0042775D">
            <w:pPr>
              <w:spacing w:after="0" w:line="240" w:lineRule="auto"/>
            </w:pPr>
            <w:r>
              <w:t>Windows10 + OpenCV</w:t>
            </w:r>
          </w:p>
        </w:tc>
      </w:tr>
      <w:tr w:rsidR="00240E09" w14:paraId="7F00B0F8" w14:textId="77777777" w:rsidTr="0042775D">
        <w:tc>
          <w:tcPr>
            <w:tcW w:w="4320" w:type="dxa"/>
          </w:tcPr>
          <w:p w14:paraId="53833CAF" w14:textId="77777777" w:rsidR="00240E09" w:rsidRDefault="00240E09" w:rsidP="0042775D">
            <w:pPr>
              <w:spacing w:after="0" w:line="240" w:lineRule="auto"/>
            </w:pPr>
            <w:r>
              <w:t>性能要求</w:t>
            </w:r>
          </w:p>
        </w:tc>
        <w:tc>
          <w:tcPr>
            <w:tcW w:w="4320" w:type="dxa"/>
          </w:tcPr>
          <w:p w14:paraId="6CBBE302" w14:textId="77777777" w:rsidR="00240E09" w:rsidRDefault="00240E09" w:rsidP="0042775D">
            <w:pPr>
              <w:spacing w:after="0" w:line="240" w:lineRule="auto"/>
            </w:pPr>
            <w:r>
              <w:t>深度误差</w:t>
            </w:r>
            <w:r>
              <w:t>&lt;2%</w:t>
            </w:r>
          </w:p>
        </w:tc>
      </w:tr>
    </w:tbl>
    <w:p w14:paraId="58921400" w14:textId="77777777" w:rsidR="00240E09" w:rsidRDefault="00240E09" w:rsidP="00240E09">
      <w:r>
        <w:t xml:space="preserve">M05 IncrementalSFM </w:t>
      </w:r>
      <w:r>
        <w:t>模块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4249"/>
        <w:gridCol w:w="4273"/>
      </w:tblGrid>
      <w:tr w:rsidR="00240E09" w14:paraId="4B733818" w14:textId="77777777" w:rsidTr="0042775D">
        <w:tc>
          <w:tcPr>
            <w:tcW w:w="4320" w:type="dxa"/>
          </w:tcPr>
          <w:p w14:paraId="77163237" w14:textId="77777777" w:rsidR="00240E09" w:rsidRDefault="00240E09" w:rsidP="0042775D">
            <w:pPr>
              <w:spacing w:after="0" w:line="240" w:lineRule="auto"/>
            </w:pPr>
            <w:r>
              <w:t>部件编号</w:t>
            </w:r>
          </w:p>
        </w:tc>
        <w:tc>
          <w:tcPr>
            <w:tcW w:w="4320" w:type="dxa"/>
          </w:tcPr>
          <w:p w14:paraId="29916F9A" w14:textId="77777777" w:rsidR="00240E09" w:rsidRDefault="00240E09" w:rsidP="0042775D">
            <w:pPr>
              <w:spacing w:after="0" w:line="240" w:lineRule="auto"/>
            </w:pPr>
            <w:r>
              <w:t>M05</w:t>
            </w:r>
          </w:p>
        </w:tc>
      </w:tr>
      <w:tr w:rsidR="00240E09" w14:paraId="2D213002" w14:textId="77777777" w:rsidTr="0042775D">
        <w:tc>
          <w:tcPr>
            <w:tcW w:w="4320" w:type="dxa"/>
          </w:tcPr>
          <w:p w14:paraId="1E3BBFB2" w14:textId="77777777" w:rsidR="00240E09" w:rsidRDefault="00240E09" w:rsidP="0042775D">
            <w:pPr>
              <w:spacing w:after="0" w:line="240" w:lineRule="auto"/>
            </w:pPr>
            <w:r>
              <w:t>部件名称</w:t>
            </w:r>
          </w:p>
        </w:tc>
        <w:tc>
          <w:tcPr>
            <w:tcW w:w="4320" w:type="dxa"/>
          </w:tcPr>
          <w:p w14:paraId="7535D45F" w14:textId="77777777" w:rsidR="00240E09" w:rsidRDefault="00240E09" w:rsidP="0042775D">
            <w:pPr>
              <w:spacing w:after="0" w:line="240" w:lineRule="auto"/>
            </w:pPr>
            <w:r>
              <w:t>IncrementalSFM</w:t>
            </w:r>
          </w:p>
        </w:tc>
      </w:tr>
      <w:tr w:rsidR="00240E09" w14:paraId="3DBD9A1C" w14:textId="77777777" w:rsidTr="0042775D">
        <w:tc>
          <w:tcPr>
            <w:tcW w:w="4320" w:type="dxa"/>
          </w:tcPr>
          <w:p w14:paraId="6D3B7AFD" w14:textId="77777777" w:rsidR="00240E09" w:rsidRDefault="00240E09" w:rsidP="0042775D">
            <w:pPr>
              <w:spacing w:after="0" w:line="240" w:lineRule="auto"/>
            </w:pPr>
            <w:r>
              <w:t>功能描述</w:t>
            </w:r>
          </w:p>
        </w:tc>
        <w:tc>
          <w:tcPr>
            <w:tcW w:w="4320" w:type="dxa"/>
          </w:tcPr>
          <w:p w14:paraId="1DEA39F1" w14:textId="77777777" w:rsidR="00240E09" w:rsidRDefault="00240E09" w:rsidP="0042775D">
            <w:pPr>
              <w:spacing w:after="0" w:line="240" w:lineRule="auto"/>
            </w:pPr>
            <w:r>
              <w:t>稀疏点云增量恢复</w:t>
            </w:r>
          </w:p>
        </w:tc>
      </w:tr>
      <w:tr w:rsidR="00240E09" w14:paraId="5B3F4814" w14:textId="77777777" w:rsidTr="0042775D">
        <w:tc>
          <w:tcPr>
            <w:tcW w:w="4320" w:type="dxa"/>
          </w:tcPr>
          <w:p w14:paraId="2DCDE98F" w14:textId="77777777" w:rsidR="00240E09" w:rsidRDefault="00240E09" w:rsidP="0042775D">
            <w:pPr>
              <w:spacing w:after="0" w:line="240" w:lineRule="auto"/>
            </w:pPr>
            <w:r>
              <w:t>部件调用者</w:t>
            </w:r>
          </w:p>
        </w:tc>
        <w:tc>
          <w:tcPr>
            <w:tcW w:w="4320" w:type="dxa"/>
          </w:tcPr>
          <w:p w14:paraId="4F85CE11" w14:textId="77777777" w:rsidR="00240E09" w:rsidRDefault="00240E09" w:rsidP="0042775D">
            <w:pPr>
              <w:spacing w:after="0" w:line="240" w:lineRule="auto"/>
            </w:pPr>
            <w:r>
              <w:t>main()</w:t>
            </w:r>
          </w:p>
        </w:tc>
      </w:tr>
      <w:tr w:rsidR="00240E09" w14:paraId="3F96F853" w14:textId="77777777" w:rsidTr="0042775D">
        <w:tc>
          <w:tcPr>
            <w:tcW w:w="4320" w:type="dxa"/>
          </w:tcPr>
          <w:p w14:paraId="25BD024E" w14:textId="77777777" w:rsidR="00240E09" w:rsidRDefault="00240E09" w:rsidP="0042775D">
            <w:pPr>
              <w:spacing w:after="0" w:line="240" w:lineRule="auto"/>
            </w:pPr>
            <w:r>
              <w:t>部件被调用者</w:t>
            </w:r>
          </w:p>
        </w:tc>
        <w:tc>
          <w:tcPr>
            <w:tcW w:w="4320" w:type="dxa"/>
          </w:tcPr>
          <w:p w14:paraId="5F0E3869" w14:textId="77777777" w:rsidR="00240E09" w:rsidRDefault="00240E09" w:rsidP="0042775D">
            <w:pPr>
              <w:spacing w:after="0" w:line="240" w:lineRule="auto"/>
            </w:pPr>
            <w:r>
              <w:t>BA</w:t>
            </w:r>
            <w:r>
              <w:t>优化库</w:t>
            </w:r>
          </w:p>
        </w:tc>
      </w:tr>
      <w:tr w:rsidR="00240E09" w14:paraId="3BE3FD81" w14:textId="77777777" w:rsidTr="0042775D">
        <w:tc>
          <w:tcPr>
            <w:tcW w:w="4320" w:type="dxa"/>
          </w:tcPr>
          <w:p w14:paraId="1DC15C60" w14:textId="77777777" w:rsidR="00240E09" w:rsidRDefault="00240E09" w:rsidP="0042775D">
            <w:pPr>
              <w:spacing w:after="0" w:line="240" w:lineRule="auto"/>
            </w:pPr>
            <w:r>
              <w:t>部件入口参数</w:t>
            </w:r>
          </w:p>
        </w:tc>
        <w:tc>
          <w:tcPr>
            <w:tcW w:w="4320" w:type="dxa"/>
          </w:tcPr>
          <w:p w14:paraId="1E0188A6" w14:textId="77777777" w:rsidR="00240E09" w:rsidRDefault="00240E09" w:rsidP="0042775D">
            <w:pPr>
              <w:spacing w:after="0" w:line="240" w:lineRule="auto"/>
            </w:pPr>
            <w:r>
              <w:t>多视图匹配结果</w:t>
            </w:r>
          </w:p>
        </w:tc>
      </w:tr>
      <w:tr w:rsidR="00240E09" w14:paraId="50089B2B" w14:textId="77777777" w:rsidTr="0042775D">
        <w:tc>
          <w:tcPr>
            <w:tcW w:w="4320" w:type="dxa"/>
          </w:tcPr>
          <w:p w14:paraId="3481165B" w14:textId="77777777" w:rsidR="00240E09" w:rsidRDefault="00240E09" w:rsidP="0042775D">
            <w:pPr>
              <w:spacing w:after="0" w:line="240" w:lineRule="auto"/>
            </w:pPr>
            <w:r>
              <w:t>部件出口参数</w:t>
            </w:r>
          </w:p>
        </w:tc>
        <w:tc>
          <w:tcPr>
            <w:tcW w:w="4320" w:type="dxa"/>
          </w:tcPr>
          <w:p w14:paraId="57436864" w14:textId="77777777" w:rsidR="00240E09" w:rsidRDefault="00240E09" w:rsidP="0042775D">
            <w:pPr>
              <w:spacing w:after="0" w:line="240" w:lineRule="auto"/>
            </w:pPr>
            <w:r>
              <w:t>全局点云</w:t>
            </w:r>
          </w:p>
        </w:tc>
      </w:tr>
      <w:tr w:rsidR="00240E09" w14:paraId="7F6E6267" w14:textId="77777777" w:rsidTr="0042775D">
        <w:tc>
          <w:tcPr>
            <w:tcW w:w="4320" w:type="dxa"/>
          </w:tcPr>
          <w:p w14:paraId="7535AE77" w14:textId="77777777" w:rsidR="00240E09" w:rsidRDefault="00240E09" w:rsidP="0042775D">
            <w:pPr>
              <w:spacing w:after="0" w:line="240" w:lineRule="auto"/>
            </w:pPr>
            <w:r>
              <w:t>算法</w:t>
            </w:r>
          </w:p>
        </w:tc>
        <w:tc>
          <w:tcPr>
            <w:tcW w:w="4320" w:type="dxa"/>
          </w:tcPr>
          <w:p w14:paraId="2772F003" w14:textId="77777777" w:rsidR="00240E09" w:rsidRDefault="00240E09" w:rsidP="0042775D">
            <w:pPr>
              <w:spacing w:after="0" w:line="240" w:lineRule="auto"/>
            </w:pPr>
            <w:r>
              <w:t>增量式</w:t>
            </w:r>
            <w:r>
              <w:t>SFM</w:t>
            </w:r>
          </w:p>
        </w:tc>
      </w:tr>
      <w:tr w:rsidR="00240E09" w14:paraId="3592B478" w14:textId="77777777" w:rsidTr="0042775D">
        <w:tc>
          <w:tcPr>
            <w:tcW w:w="4320" w:type="dxa"/>
          </w:tcPr>
          <w:p w14:paraId="48C1F5EA" w14:textId="77777777" w:rsidR="00240E09" w:rsidRDefault="00240E09" w:rsidP="0042775D">
            <w:pPr>
              <w:spacing w:after="0" w:line="240" w:lineRule="auto"/>
            </w:pPr>
            <w:r>
              <w:t>流程描述</w:t>
            </w:r>
          </w:p>
        </w:tc>
        <w:tc>
          <w:tcPr>
            <w:tcW w:w="4320" w:type="dxa"/>
          </w:tcPr>
          <w:p w14:paraId="5403EC72" w14:textId="77777777" w:rsidR="00240E09" w:rsidRDefault="00240E09" w:rsidP="0042775D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初始化</w:t>
            </w:r>
            <w:r>
              <w:rPr>
                <w:lang w:eastAsia="zh-CN"/>
              </w:rPr>
              <w:t>→</w:t>
            </w:r>
            <w:r>
              <w:rPr>
                <w:lang w:eastAsia="zh-CN"/>
              </w:rPr>
              <w:t>注册新视图</w:t>
            </w:r>
            <w:r>
              <w:rPr>
                <w:lang w:eastAsia="zh-CN"/>
              </w:rPr>
              <w:t>→BA</w:t>
            </w:r>
            <w:r>
              <w:rPr>
                <w:lang w:eastAsia="zh-CN"/>
              </w:rPr>
              <w:t>优化</w:t>
            </w:r>
            <w:r>
              <w:rPr>
                <w:lang w:eastAsia="zh-CN"/>
              </w:rPr>
              <w:t>→</w:t>
            </w:r>
            <w:r>
              <w:rPr>
                <w:lang w:eastAsia="zh-CN"/>
              </w:rPr>
              <w:t>更新点云</w:t>
            </w:r>
          </w:p>
        </w:tc>
      </w:tr>
      <w:tr w:rsidR="00240E09" w14:paraId="4012E4CF" w14:textId="77777777" w:rsidTr="0042775D">
        <w:tc>
          <w:tcPr>
            <w:tcW w:w="4320" w:type="dxa"/>
          </w:tcPr>
          <w:p w14:paraId="58223E60" w14:textId="77777777" w:rsidR="00240E09" w:rsidRDefault="00240E09" w:rsidP="0042775D">
            <w:pPr>
              <w:spacing w:after="0" w:line="240" w:lineRule="auto"/>
            </w:pPr>
            <w:r>
              <w:t>表示形式</w:t>
            </w:r>
          </w:p>
        </w:tc>
        <w:tc>
          <w:tcPr>
            <w:tcW w:w="4320" w:type="dxa"/>
          </w:tcPr>
          <w:p w14:paraId="34BFE076" w14:textId="77777777" w:rsidR="00240E09" w:rsidRDefault="00240E09" w:rsidP="0042775D">
            <w:pPr>
              <w:spacing w:after="0" w:line="240" w:lineRule="auto"/>
            </w:pPr>
            <w:r>
              <w:t>类</w:t>
            </w:r>
          </w:p>
        </w:tc>
      </w:tr>
      <w:tr w:rsidR="00240E09" w14:paraId="7A07E497" w14:textId="77777777" w:rsidTr="0042775D">
        <w:tc>
          <w:tcPr>
            <w:tcW w:w="4320" w:type="dxa"/>
          </w:tcPr>
          <w:p w14:paraId="2FE0C027" w14:textId="77777777" w:rsidR="00240E09" w:rsidRDefault="00240E09" w:rsidP="0042775D">
            <w:pPr>
              <w:spacing w:after="0" w:line="240" w:lineRule="auto"/>
            </w:pPr>
            <w:r>
              <w:t>运行环境</w:t>
            </w:r>
          </w:p>
        </w:tc>
        <w:tc>
          <w:tcPr>
            <w:tcW w:w="4320" w:type="dxa"/>
          </w:tcPr>
          <w:p w14:paraId="5C3861AC" w14:textId="77777777" w:rsidR="00240E09" w:rsidRDefault="00240E09" w:rsidP="0042775D">
            <w:pPr>
              <w:spacing w:after="0" w:line="240" w:lineRule="auto"/>
            </w:pPr>
            <w:r>
              <w:t>Windows10 + OpenMVS</w:t>
            </w:r>
          </w:p>
        </w:tc>
      </w:tr>
      <w:tr w:rsidR="00240E09" w14:paraId="6C93A9C2" w14:textId="77777777" w:rsidTr="0042775D">
        <w:tc>
          <w:tcPr>
            <w:tcW w:w="4320" w:type="dxa"/>
          </w:tcPr>
          <w:p w14:paraId="1BD95E48" w14:textId="77777777" w:rsidR="00240E09" w:rsidRDefault="00240E09" w:rsidP="0042775D">
            <w:pPr>
              <w:spacing w:after="0" w:line="240" w:lineRule="auto"/>
            </w:pPr>
            <w:r>
              <w:t>性能要求</w:t>
            </w:r>
          </w:p>
        </w:tc>
        <w:tc>
          <w:tcPr>
            <w:tcW w:w="4320" w:type="dxa"/>
          </w:tcPr>
          <w:p w14:paraId="7D02B982" w14:textId="77777777" w:rsidR="00240E09" w:rsidRDefault="00240E09" w:rsidP="0042775D">
            <w:pPr>
              <w:spacing w:after="0" w:line="240" w:lineRule="auto"/>
            </w:pPr>
            <w:r>
              <w:t>支持</w:t>
            </w:r>
            <w:r>
              <w:t>≥10</w:t>
            </w:r>
            <w:r>
              <w:t>视图</w:t>
            </w:r>
          </w:p>
        </w:tc>
      </w:tr>
    </w:tbl>
    <w:p w14:paraId="77E4694A" w14:textId="77777777" w:rsidR="00240E09" w:rsidRDefault="00240E09" w:rsidP="00240E09">
      <w:r>
        <w:t xml:space="preserve">M06 Export_To_NVM </w:t>
      </w:r>
      <w:r>
        <w:t>模块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4249"/>
        <w:gridCol w:w="4273"/>
      </w:tblGrid>
      <w:tr w:rsidR="00240E09" w14:paraId="6C9AA4D4" w14:textId="77777777" w:rsidTr="0042775D">
        <w:tc>
          <w:tcPr>
            <w:tcW w:w="4320" w:type="dxa"/>
          </w:tcPr>
          <w:p w14:paraId="10A838CB" w14:textId="77777777" w:rsidR="00240E09" w:rsidRDefault="00240E09" w:rsidP="0042775D">
            <w:pPr>
              <w:spacing w:after="0" w:line="240" w:lineRule="auto"/>
            </w:pPr>
            <w:r>
              <w:t>部件编号</w:t>
            </w:r>
          </w:p>
        </w:tc>
        <w:tc>
          <w:tcPr>
            <w:tcW w:w="4320" w:type="dxa"/>
          </w:tcPr>
          <w:p w14:paraId="20976F6E" w14:textId="77777777" w:rsidR="00240E09" w:rsidRDefault="00240E09" w:rsidP="0042775D">
            <w:pPr>
              <w:spacing w:after="0" w:line="240" w:lineRule="auto"/>
            </w:pPr>
            <w:r>
              <w:t>M06</w:t>
            </w:r>
          </w:p>
        </w:tc>
      </w:tr>
      <w:tr w:rsidR="00240E09" w14:paraId="573FF4BA" w14:textId="77777777" w:rsidTr="0042775D">
        <w:tc>
          <w:tcPr>
            <w:tcW w:w="4320" w:type="dxa"/>
          </w:tcPr>
          <w:p w14:paraId="03B23901" w14:textId="77777777" w:rsidR="00240E09" w:rsidRDefault="00240E09" w:rsidP="0042775D">
            <w:pPr>
              <w:spacing w:after="0" w:line="240" w:lineRule="auto"/>
            </w:pPr>
            <w:r>
              <w:t>部件名称</w:t>
            </w:r>
          </w:p>
        </w:tc>
        <w:tc>
          <w:tcPr>
            <w:tcW w:w="4320" w:type="dxa"/>
          </w:tcPr>
          <w:p w14:paraId="674182B3" w14:textId="77777777" w:rsidR="00240E09" w:rsidRDefault="00240E09" w:rsidP="0042775D">
            <w:pPr>
              <w:spacing w:after="0" w:line="240" w:lineRule="auto"/>
            </w:pPr>
            <w:r>
              <w:t>Export_To_NVM</w:t>
            </w:r>
          </w:p>
        </w:tc>
      </w:tr>
      <w:tr w:rsidR="00240E09" w14:paraId="09EA2374" w14:textId="77777777" w:rsidTr="0042775D">
        <w:tc>
          <w:tcPr>
            <w:tcW w:w="4320" w:type="dxa"/>
          </w:tcPr>
          <w:p w14:paraId="4B9C6C65" w14:textId="77777777" w:rsidR="00240E09" w:rsidRDefault="00240E09" w:rsidP="0042775D">
            <w:pPr>
              <w:spacing w:after="0" w:line="240" w:lineRule="auto"/>
            </w:pPr>
            <w:r>
              <w:lastRenderedPageBreak/>
              <w:t>功能描述</w:t>
            </w:r>
          </w:p>
        </w:tc>
        <w:tc>
          <w:tcPr>
            <w:tcW w:w="4320" w:type="dxa"/>
          </w:tcPr>
          <w:p w14:paraId="4AF73CF3" w14:textId="77777777" w:rsidR="00240E09" w:rsidRDefault="00240E09" w:rsidP="0042775D">
            <w:pPr>
              <w:spacing w:after="0" w:line="240" w:lineRule="auto"/>
            </w:pPr>
            <w:r>
              <w:t>文件导出</w:t>
            </w:r>
          </w:p>
        </w:tc>
      </w:tr>
      <w:tr w:rsidR="00240E09" w14:paraId="67F9D093" w14:textId="77777777" w:rsidTr="0042775D">
        <w:tc>
          <w:tcPr>
            <w:tcW w:w="4320" w:type="dxa"/>
          </w:tcPr>
          <w:p w14:paraId="765EBF34" w14:textId="77777777" w:rsidR="00240E09" w:rsidRDefault="00240E09" w:rsidP="0042775D">
            <w:pPr>
              <w:spacing w:after="0" w:line="240" w:lineRule="auto"/>
            </w:pPr>
            <w:r>
              <w:t>部件调用者</w:t>
            </w:r>
          </w:p>
        </w:tc>
        <w:tc>
          <w:tcPr>
            <w:tcW w:w="4320" w:type="dxa"/>
          </w:tcPr>
          <w:p w14:paraId="2BDA1239" w14:textId="77777777" w:rsidR="00240E09" w:rsidRDefault="00240E09" w:rsidP="0042775D">
            <w:pPr>
              <w:spacing w:after="0" w:line="240" w:lineRule="auto"/>
            </w:pPr>
            <w:r>
              <w:t>main()</w:t>
            </w:r>
          </w:p>
        </w:tc>
      </w:tr>
      <w:tr w:rsidR="00240E09" w14:paraId="2692F34E" w14:textId="77777777" w:rsidTr="0042775D">
        <w:tc>
          <w:tcPr>
            <w:tcW w:w="4320" w:type="dxa"/>
          </w:tcPr>
          <w:p w14:paraId="75C37642" w14:textId="77777777" w:rsidR="00240E09" w:rsidRDefault="00240E09" w:rsidP="0042775D">
            <w:pPr>
              <w:spacing w:after="0" w:line="240" w:lineRule="auto"/>
            </w:pPr>
            <w:r>
              <w:t>部件被调用者</w:t>
            </w:r>
          </w:p>
        </w:tc>
        <w:tc>
          <w:tcPr>
            <w:tcW w:w="4320" w:type="dxa"/>
          </w:tcPr>
          <w:p w14:paraId="669CC087" w14:textId="77777777" w:rsidR="00240E09" w:rsidRDefault="00240E09" w:rsidP="0042775D">
            <w:pPr>
              <w:spacing w:after="0" w:line="240" w:lineRule="auto"/>
            </w:pPr>
            <w:r>
              <w:t xml:space="preserve">I/O </w:t>
            </w:r>
            <w:r>
              <w:t>库</w:t>
            </w:r>
          </w:p>
        </w:tc>
      </w:tr>
      <w:tr w:rsidR="00240E09" w14:paraId="16A9266A" w14:textId="77777777" w:rsidTr="0042775D">
        <w:tc>
          <w:tcPr>
            <w:tcW w:w="4320" w:type="dxa"/>
          </w:tcPr>
          <w:p w14:paraId="6E8CBF44" w14:textId="77777777" w:rsidR="00240E09" w:rsidRDefault="00240E09" w:rsidP="0042775D">
            <w:pPr>
              <w:spacing w:after="0" w:line="240" w:lineRule="auto"/>
            </w:pPr>
            <w:r>
              <w:t>部件入口参数</w:t>
            </w:r>
          </w:p>
        </w:tc>
        <w:tc>
          <w:tcPr>
            <w:tcW w:w="4320" w:type="dxa"/>
          </w:tcPr>
          <w:p w14:paraId="28927BEE" w14:textId="77777777" w:rsidR="00240E09" w:rsidRDefault="00240E09" w:rsidP="0042775D">
            <w:pPr>
              <w:spacing w:after="0" w:line="240" w:lineRule="auto"/>
            </w:pPr>
            <w:r>
              <w:t>稀疏点云数据</w:t>
            </w:r>
          </w:p>
        </w:tc>
      </w:tr>
      <w:tr w:rsidR="00240E09" w14:paraId="24C0814E" w14:textId="77777777" w:rsidTr="0042775D">
        <w:tc>
          <w:tcPr>
            <w:tcW w:w="4320" w:type="dxa"/>
          </w:tcPr>
          <w:p w14:paraId="723378E3" w14:textId="77777777" w:rsidR="00240E09" w:rsidRDefault="00240E09" w:rsidP="0042775D">
            <w:pPr>
              <w:spacing w:after="0" w:line="240" w:lineRule="auto"/>
            </w:pPr>
            <w:r>
              <w:t>部件出口参数</w:t>
            </w:r>
          </w:p>
        </w:tc>
        <w:tc>
          <w:tcPr>
            <w:tcW w:w="4320" w:type="dxa"/>
          </w:tcPr>
          <w:p w14:paraId="3BB18823" w14:textId="77777777" w:rsidR="00240E09" w:rsidRDefault="00240E09" w:rsidP="0042775D">
            <w:pPr>
              <w:spacing w:after="0" w:line="240" w:lineRule="auto"/>
            </w:pPr>
            <w:r>
              <w:t>NVM</w:t>
            </w:r>
            <w:r>
              <w:t>文件</w:t>
            </w:r>
          </w:p>
        </w:tc>
      </w:tr>
      <w:tr w:rsidR="00240E09" w14:paraId="3063D067" w14:textId="77777777" w:rsidTr="0042775D">
        <w:tc>
          <w:tcPr>
            <w:tcW w:w="4320" w:type="dxa"/>
          </w:tcPr>
          <w:p w14:paraId="082D57F8" w14:textId="77777777" w:rsidR="00240E09" w:rsidRDefault="00240E09" w:rsidP="0042775D">
            <w:pPr>
              <w:spacing w:after="0" w:line="240" w:lineRule="auto"/>
            </w:pPr>
            <w:r>
              <w:t>算法</w:t>
            </w:r>
          </w:p>
        </w:tc>
        <w:tc>
          <w:tcPr>
            <w:tcW w:w="4320" w:type="dxa"/>
          </w:tcPr>
          <w:p w14:paraId="4E947546" w14:textId="77777777" w:rsidR="00240E09" w:rsidRDefault="00240E09" w:rsidP="0042775D">
            <w:pPr>
              <w:spacing w:after="0" w:line="240" w:lineRule="auto"/>
            </w:pPr>
            <w:r>
              <w:t>文件写入</w:t>
            </w:r>
          </w:p>
        </w:tc>
      </w:tr>
      <w:tr w:rsidR="00240E09" w14:paraId="6BA877A8" w14:textId="77777777" w:rsidTr="0042775D">
        <w:tc>
          <w:tcPr>
            <w:tcW w:w="4320" w:type="dxa"/>
          </w:tcPr>
          <w:p w14:paraId="003ECE52" w14:textId="77777777" w:rsidR="00240E09" w:rsidRDefault="00240E09" w:rsidP="0042775D">
            <w:pPr>
              <w:spacing w:after="0" w:line="240" w:lineRule="auto"/>
            </w:pPr>
            <w:r>
              <w:t>流程描述</w:t>
            </w:r>
          </w:p>
        </w:tc>
        <w:tc>
          <w:tcPr>
            <w:tcW w:w="4320" w:type="dxa"/>
          </w:tcPr>
          <w:p w14:paraId="047DDD89" w14:textId="77777777" w:rsidR="00240E09" w:rsidRDefault="00240E09" w:rsidP="0042775D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按</w:t>
            </w:r>
            <w:r>
              <w:rPr>
                <w:lang w:eastAsia="zh-CN"/>
              </w:rPr>
              <w:t>NVM</w:t>
            </w:r>
            <w:r>
              <w:rPr>
                <w:lang w:eastAsia="zh-CN"/>
              </w:rPr>
              <w:t>格式写出相机与点云数据</w:t>
            </w:r>
          </w:p>
        </w:tc>
      </w:tr>
      <w:tr w:rsidR="00240E09" w14:paraId="01C7BFBD" w14:textId="77777777" w:rsidTr="0042775D">
        <w:tc>
          <w:tcPr>
            <w:tcW w:w="4320" w:type="dxa"/>
          </w:tcPr>
          <w:p w14:paraId="39035AA9" w14:textId="77777777" w:rsidR="00240E09" w:rsidRDefault="00240E09" w:rsidP="0042775D">
            <w:pPr>
              <w:spacing w:after="0" w:line="240" w:lineRule="auto"/>
            </w:pPr>
            <w:r>
              <w:t>表示形式</w:t>
            </w:r>
          </w:p>
        </w:tc>
        <w:tc>
          <w:tcPr>
            <w:tcW w:w="4320" w:type="dxa"/>
          </w:tcPr>
          <w:p w14:paraId="50B9C502" w14:textId="77777777" w:rsidR="00240E09" w:rsidRDefault="00240E09" w:rsidP="0042775D">
            <w:pPr>
              <w:spacing w:after="0" w:line="240" w:lineRule="auto"/>
            </w:pPr>
            <w:r>
              <w:t>函数</w:t>
            </w:r>
          </w:p>
        </w:tc>
      </w:tr>
      <w:tr w:rsidR="00240E09" w14:paraId="667E5689" w14:textId="77777777" w:rsidTr="0042775D">
        <w:tc>
          <w:tcPr>
            <w:tcW w:w="4320" w:type="dxa"/>
          </w:tcPr>
          <w:p w14:paraId="67135940" w14:textId="77777777" w:rsidR="00240E09" w:rsidRDefault="00240E09" w:rsidP="0042775D">
            <w:pPr>
              <w:spacing w:after="0" w:line="240" w:lineRule="auto"/>
            </w:pPr>
            <w:r>
              <w:t>运行环境</w:t>
            </w:r>
          </w:p>
        </w:tc>
        <w:tc>
          <w:tcPr>
            <w:tcW w:w="4320" w:type="dxa"/>
          </w:tcPr>
          <w:p w14:paraId="6C53D0CE" w14:textId="77777777" w:rsidR="00240E09" w:rsidRDefault="00240E09" w:rsidP="0042775D">
            <w:pPr>
              <w:spacing w:after="0" w:line="240" w:lineRule="auto"/>
            </w:pPr>
            <w:r>
              <w:t>Windows10 + C++</w:t>
            </w:r>
          </w:p>
        </w:tc>
      </w:tr>
      <w:tr w:rsidR="00240E09" w14:paraId="6428C47D" w14:textId="77777777" w:rsidTr="0042775D">
        <w:tc>
          <w:tcPr>
            <w:tcW w:w="4320" w:type="dxa"/>
          </w:tcPr>
          <w:p w14:paraId="17CAAE99" w14:textId="77777777" w:rsidR="00240E09" w:rsidRDefault="00240E09" w:rsidP="0042775D">
            <w:pPr>
              <w:spacing w:after="0" w:line="240" w:lineRule="auto"/>
            </w:pPr>
            <w:r>
              <w:t>性能要求</w:t>
            </w:r>
          </w:p>
        </w:tc>
        <w:tc>
          <w:tcPr>
            <w:tcW w:w="4320" w:type="dxa"/>
          </w:tcPr>
          <w:p w14:paraId="5598DB7A" w14:textId="77777777" w:rsidR="00240E09" w:rsidRDefault="00240E09" w:rsidP="0042775D">
            <w:pPr>
              <w:spacing w:after="0" w:line="240" w:lineRule="auto"/>
            </w:pPr>
            <w:r>
              <w:t>文件可被</w:t>
            </w:r>
            <w:r>
              <w:t>OpenMVS</w:t>
            </w:r>
            <w:r>
              <w:t>导入</w:t>
            </w:r>
          </w:p>
        </w:tc>
      </w:tr>
    </w:tbl>
    <w:p w14:paraId="0B06E234" w14:textId="77777777" w:rsidR="00240E09" w:rsidRDefault="00240E09" w:rsidP="00240E09">
      <w:r>
        <w:t xml:space="preserve">M07 MVSInterface </w:t>
      </w:r>
      <w:r>
        <w:t>模块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4252"/>
        <w:gridCol w:w="4270"/>
      </w:tblGrid>
      <w:tr w:rsidR="00240E09" w14:paraId="048D7D60" w14:textId="77777777" w:rsidTr="0042775D">
        <w:tc>
          <w:tcPr>
            <w:tcW w:w="4320" w:type="dxa"/>
          </w:tcPr>
          <w:p w14:paraId="2220A2DC" w14:textId="77777777" w:rsidR="00240E09" w:rsidRDefault="00240E09" w:rsidP="0042775D">
            <w:pPr>
              <w:spacing w:after="0" w:line="240" w:lineRule="auto"/>
            </w:pPr>
            <w:r>
              <w:t>部件编号</w:t>
            </w:r>
          </w:p>
        </w:tc>
        <w:tc>
          <w:tcPr>
            <w:tcW w:w="4320" w:type="dxa"/>
          </w:tcPr>
          <w:p w14:paraId="59148DB7" w14:textId="77777777" w:rsidR="00240E09" w:rsidRDefault="00240E09" w:rsidP="0042775D">
            <w:pPr>
              <w:spacing w:after="0" w:line="240" w:lineRule="auto"/>
            </w:pPr>
            <w:r>
              <w:t>M07</w:t>
            </w:r>
          </w:p>
        </w:tc>
      </w:tr>
      <w:tr w:rsidR="00240E09" w14:paraId="6B3EA2ED" w14:textId="77777777" w:rsidTr="0042775D">
        <w:tc>
          <w:tcPr>
            <w:tcW w:w="4320" w:type="dxa"/>
          </w:tcPr>
          <w:p w14:paraId="430F81D3" w14:textId="77777777" w:rsidR="00240E09" w:rsidRDefault="00240E09" w:rsidP="0042775D">
            <w:pPr>
              <w:spacing w:after="0" w:line="240" w:lineRule="auto"/>
            </w:pPr>
            <w:r>
              <w:t>部件名称</w:t>
            </w:r>
          </w:p>
        </w:tc>
        <w:tc>
          <w:tcPr>
            <w:tcW w:w="4320" w:type="dxa"/>
          </w:tcPr>
          <w:p w14:paraId="44F44D19" w14:textId="77777777" w:rsidR="00240E09" w:rsidRDefault="00240E09" w:rsidP="0042775D">
            <w:pPr>
              <w:spacing w:after="0" w:line="240" w:lineRule="auto"/>
            </w:pPr>
            <w:r>
              <w:t>MVSInterface</w:t>
            </w:r>
          </w:p>
        </w:tc>
      </w:tr>
      <w:tr w:rsidR="00240E09" w14:paraId="1298731C" w14:textId="77777777" w:rsidTr="0042775D">
        <w:tc>
          <w:tcPr>
            <w:tcW w:w="4320" w:type="dxa"/>
          </w:tcPr>
          <w:p w14:paraId="5CFD5F0C" w14:textId="77777777" w:rsidR="00240E09" w:rsidRDefault="00240E09" w:rsidP="0042775D">
            <w:pPr>
              <w:spacing w:after="0" w:line="240" w:lineRule="auto"/>
            </w:pPr>
            <w:r>
              <w:t>功能描述</w:t>
            </w:r>
          </w:p>
        </w:tc>
        <w:tc>
          <w:tcPr>
            <w:tcW w:w="4320" w:type="dxa"/>
          </w:tcPr>
          <w:p w14:paraId="7F34406C" w14:textId="77777777" w:rsidR="00240E09" w:rsidRDefault="00240E09" w:rsidP="0042775D">
            <w:pPr>
              <w:spacing w:after="0" w:line="240" w:lineRule="auto"/>
            </w:pPr>
            <w:r>
              <w:t>表面重建与纹理生成</w:t>
            </w:r>
          </w:p>
        </w:tc>
      </w:tr>
      <w:tr w:rsidR="00240E09" w14:paraId="052242E1" w14:textId="77777777" w:rsidTr="0042775D">
        <w:tc>
          <w:tcPr>
            <w:tcW w:w="4320" w:type="dxa"/>
          </w:tcPr>
          <w:p w14:paraId="7D84C705" w14:textId="77777777" w:rsidR="00240E09" w:rsidRDefault="00240E09" w:rsidP="0042775D">
            <w:pPr>
              <w:spacing w:after="0" w:line="240" w:lineRule="auto"/>
            </w:pPr>
            <w:r>
              <w:t>部件调用者</w:t>
            </w:r>
          </w:p>
        </w:tc>
        <w:tc>
          <w:tcPr>
            <w:tcW w:w="4320" w:type="dxa"/>
          </w:tcPr>
          <w:p w14:paraId="69D40074" w14:textId="77777777" w:rsidR="00240E09" w:rsidRDefault="00240E09" w:rsidP="0042775D">
            <w:pPr>
              <w:spacing w:after="0" w:line="240" w:lineRule="auto"/>
            </w:pPr>
            <w:r>
              <w:t>main()</w:t>
            </w:r>
          </w:p>
        </w:tc>
      </w:tr>
      <w:tr w:rsidR="00240E09" w14:paraId="12025229" w14:textId="77777777" w:rsidTr="0042775D">
        <w:tc>
          <w:tcPr>
            <w:tcW w:w="4320" w:type="dxa"/>
          </w:tcPr>
          <w:p w14:paraId="0E6C51F6" w14:textId="77777777" w:rsidR="00240E09" w:rsidRDefault="00240E09" w:rsidP="0042775D">
            <w:pPr>
              <w:spacing w:after="0" w:line="240" w:lineRule="auto"/>
            </w:pPr>
            <w:r>
              <w:t>部件被调用者</w:t>
            </w:r>
          </w:p>
        </w:tc>
        <w:tc>
          <w:tcPr>
            <w:tcW w:w="4320" w:type="dxa"/>
          </w:tcPr>
          <w:p w14:paraId="6C9101E3" w14:textId="77777777" w:rsidR="00240E09" w:rsidRDefault="00240E09" w:rsidP="0042775D">
            <w:pPr>
              <w:spacing w:after="0" w:line="240" w:lineRule="auto"/>
            </w:pPr>
            <w:r>
              <w:t>OpenMVS</w:t>
            </w:r>
            <w:r>
              <w:t>库</w:t>
            </w:r>
          </w:p>
        </w:tc>
      </w:tr>
      <w:tr w:rsidR="00240E09" w14:paraId="65C2E21D" w14:textId="77777777" w:rsidTr="0042775D">
        <w:tc>
          <w:tcPr>
            <w:tcW w:w="4320" w:type="dxa"/>
          </w:tcPr>
          <w:p w14:paraId="7E16A98F" w14:textId="77777777" w:rsidR="00240E09" w:rsidRDefault="00240E09" w:rsidP="0042775D">
            <w:pPr>
              <w:spacing w:after="0" w:line="240" w:lineRule="auto"/>
            </w:pPr>
            <w:r>
              <w:t>部件入口参数</w:t>
            </w:r>
          </w:p>
        </w:tc>
        <w:tc>
          <w:tcPr>
            <w:tcW w:w="4320" w:type="dxa"/>
          </w:tcPr>
          <w:p w14:paraId="4673DBC5" w14:textId="77777777" w:rsidR="00240E09" w:rsidRDefault="00240E09" w:rsidP="0042775D">
            <w:pPr>
              <w:spacing w:after="0" w:line="240" w:lineRule="auto"/>
            </w:pPr>
            <w:r>
              <w:t>稀疏点云文件</w:t>
            </w:r>
          </w:p>
        </w:tc>
      </w:tr>
      <w:tr w:rsidR="00240E09" w14:paraId="6011C261" w14:textId="77777777" w:rsidTr="0042775D">
        <w:tc>
          <w:tcPr>
            <w:tcW w:w="4320" w:type="dxa"/>
          </w:tcPr>
          <w:p w14:paraId="006972AB" w14:textId="77777777" w:rsidR="00240E09" w:rsidRDefault="00240E09" w:rsidP="0042775D">
            <w:pPr>
              <w:spacing w:after="0" w:line="240" w:lineRule="auto"/>
            </w:pPr>
            <w:r>
              <w:t>部件出口参数</w:t>
            </w:r>
          </w:p>
        </w:tc>
        <w:tc>
          <w:tcPr>
            <w:tcW w:w="4320" w:type="dxa"/>
          </w:tcPr>
          <w:p w14:paraId="6860AE76" w14:textId="77777777" w:rsidR="00240E09" w:rsidRDefault="00240E09" w:rsidP="0042775D">
            <w:pPr>
              <w:spacing w:after="0" w:line="240" w:lineRule="auto"/>
            </w:pPr>
            <w:r>
              <w:t>网格模型</w:t>
            </w:r>
          </w:p>
        </w:tc>
      </w:tr>
      <w:tr w:rsidR="00240E09" w14:paraId="151D2215" w14:textId="77777777" w:rsidTr="0042775D">
        <w:tc>
          <w:tcPr>
            <w:tcW w:w="4320" w:type="dxa"/>
          </w:tcPr>
          <w:p w14:paraId="245ADF7A" w14:textId="77777777" w:rsidR="00240E09" w:rsidRDefault="00240E09" w:rsidP="0042775D">
            <w:pPr>
              <w:spacing w:after="0" w:line="240" w:lineRule="auto"/>
            </w:pPr>
            <w:r>
              <w:t>算法</w:t>
            </w:r>
          </w:p>
        </w:tc>
        <w:tc>
          <w:tcPr>
            <w:tcW w:w="4320" w:type="dxa"/>
          </w:tcPr>
          <w:p w14:paraId="4D3C15CC" w14:textId="77777777" w:rsidR="00240E09" w:rsidRDefault="00240E09" w:rsidP="0042775D">
            <w:pPr>
              <w:spacing w:after="0" w:line="240" w:lineRule="auto"/>
            </w:pPr>
            <w:r>
              <w:t>深度融合算法</w:t>
            </w:r>
          </w:p>
        </w:tc>
      </w:tr>
      <w:tr w:rsidR="00240E09" w14:paraId="2435AD87" w14:textId="77777777" w:rsidTr="0042775D">
        <w:tc>
          <w:tcPr>
            <w:tcW w:w="4320" w:type="dxa"/>
          </w:tcPr>
          <w:p w14:paraId="19B1337B" w14:textId="77777777" w:rsidR="00240E09" w:rsidRDefault="00240E09" w:rsidP="0042775D">
            <w:pPr>
              <w:spacing w:after="0" w:line="240" w:lineRule="auto"/>
            </w:pPr>
            <w:r>
              <w:t>流程描述</w:t>
            </w:r>
          </w:p>
        </w:tc>
        <w:tc>
          <w:tcPr>
            <w:tcW w:w="4320" w:type="dxa"/>
          </w:tcPr>
          <w:p w14:paraId="3E10C3D6" w14:textId="77777777" w:rsidR="00240E09" w:rsidRDefault="00240E09" w:rsidP="0042775D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读取点云</w:t>
            </w:r>
            <w:r>
              <w:rPr>
                <w:lang w:eastAsia="zh-CN"/>
              </w:rPr>
              <w:t>→</w:t>
            </w:r>
            <w:r>
              <w:rPr>
                <w:lang w:eastAsia="zh-CN"/>
              </w:rPr>
              <w:t>构建网格</w:t>
            </w:r>
            <w:r>
              <w:rPr>
                <w:lang w:eastAsia="zh-CN"/>
              </w:rPr>
              <w:t>→</w:t>
            </w:r>
            <w:r>
              <w:rPr>
                <w:lang w:eastAsia="zh-CN"/>
              </w:rPr>
              <w:t>贴图</w:t>
            </w:r>
            <w:r>
              <w:rPr>
                <w:lang w:eastAsia="zh-CN"/>
              </w:rPr>
              <w:t>→</w:t>
            </w:r>
            <w:r>
              <w:rPr>
                <w:lang w:eastAsia="zh-CN"/>
              </w:rPr>
              <w:t>导出模型</w:t>
            </w:r>
          </w:p>
        </w:tc>
      </w:tr>
      <w:tr w:rsidR="00240E09" w14:paraId="49496788" w14:textId="77777777" w:rsidTr="0042775D">
        <w:tc>
          <w:tcPr>
            <w:tcW w:w="4320" w:type="dxa"/>
          </w:tcPr>
          <w:p w14:paraId="3A4EE424" w14:textId="77777777" w:rsidR="00240E09" w:rsidRDefault="00240E09" w:rsidP="0042775D">
            <w:pPr>
              <w:spacing w:after="0" w:line="240" w:lineRule="auto"/>
            </w:pPr>
            <w:r>
              <w:t>表示形式</w:t>
            </w:r>
          </w:p>
        </w:tc>
        <w:tc>
          <w:tcPr>
            <w:tcW w:w="4320" w:type="dxa"/>
          </w:tcPr>
          <w:p w14:paraId="7F931995" w14:textId="77777777" w:rsidR="00240E09" w:rsidRDefault="00240E09" w:rsidP="0042775D">
            <w:pPr>
              <w:spacing w:after="0" w:line="240" w:lineRule="auto"/>
            </w:pPr>
            <w:r>
              <w:t>类</w:t>
            </w:r>
          </w:p>
        </w:tc>
      </w:tr>
      <w:tr w:rsidR="00240E09" w14:paraId="0B14974A" w14:textId="77777777" w:rsidTr="0042775D">
        <w:tc>
          <w:tcPr>
            <w:tcW w:w="4320" w:type="dxa"/>
          </w:tcPr>
          <w:p w14:paraId="2015B6BB" w14:textId="77777777" w:rsidR="00240E09" w:rsidRDefault="00240E09" w:rsidP="0042775D">
            <w:pPr>
              <w:spacing w:after="0" w:line="240" w:lineRule="auto"/>
            </w:pPr>
            <w:r>
              <w:t>运行环境</w:t>
            </w:r>
          </w:p>
        </w:tc>
        <w:tc>
          <w:tcPr>
            <w:tcW w:w="4320" w:type="dxa"/>
          </w:tcPr>
          <w:p w14:paraId="7C0FF41B" w14:textId="77777777" w:rsidR="00240E09" w:rsidRDefault="00240E09" w:rsidP="0042775D">
            <w:pPr>
              <w:spacing w:after="0" w:line="240" w:lineRule="auto"/>
            </w:pPr>
            <w:r>
              <w:t>Windows10 + OpenMVS</w:t>
            </w:r>
          </w:p>
        </w:tc>
      </w:tr>
      <w:tr w:rsidR="00240E09" w14:paraId="1B770AA4" w14:textId="77777777" w:rsidTr="0042775D">
        <w:tc>
          <w:tcPr>
            <w:tcW w:w="4320" w:type="dxa"/>
          </w:tcPr>
          <w:p w14:paraId="2FFC9F84" w14:textId="77777777" w:rsidR="00240E09" w:rsidRDefault="00240E09" w:rsidP="0042775D">
            <w:pPr>
              <w:spacing w:after="0" w:line="240" w:lineRule="auto"/>
            </w:pPr>
            <w:r>
              <w:t>性能要求</w:t>
            </w:r>
          </w:p>
        </w:tc>
        <w:tc>
          <w:tcPr>
            <w:tcW w:w="4320" w:type="dxa"/>
          </w:tcPr>
          <w:p w14:paraId="0980562F" w14:textId="77777777" w:rsidR="00240E09" w:rsidRDefault="00240E09" w:rsidP="0042775D">
            <w:pPr>
              <w:spacing w:after="0" w:line="240" w:lineRule="auto"/>
            </w:pPr>
            <w:r>
              <w:t>纹理完整率</w:t>
            </w:r>
            <w:r>
              <w:t>&gt;95%</w:t>
            </w:r>
          </w:p>
        </w:tc>
      </w:tr>
    </w:tbl>
    <w:p w14:paraId="40DFE695" w14:textId="77777777" w:rsidR="00240E09" w:rsidRDefault="00240E09" w:rsidP="00240E09"/>
    <w:p w14:paraId="689DB406" w14:textId="77777777" w:rsidR="00240E09" w:rsidRPr="00A344EC" w:rsidRDefault="00240E09" w:rsidP="00240E09">
      <w:pPr>
        <w:pStyle w:val="21"/>
        <w:ind w:left="440"/>
        <w:rPr>
          <w:rFonts w:hint="eastAsia"/>
        </w:rPr>
      </w:pPr>
    </w:p>
    <w:p w14:paraId="0510387A" w14:textId="77777777" w:rsidR="00240E09" w:rsidRDefault="00240E09" w:rsidP="00240E09">
      <w:pPr>
        <w:pStyle w:val="1"/>
      </w:pPr>
      <w:bookmarkStart w:id="15" w:name="_Toc213595891"/>
      <w:r>
        <w:t>词汇表</w:t>
      </w:r>
      <w:bookmarkEnd w:id="15"/>
    </w:p>
    <w:tbl>
      <w:tblPr>
        <w:tblW w:w="0" w:type="auto"/>
        <w:tblLook w:val="04A0" w:firstRow="1" w:lastRow="0" w:firstColumn="1" w:lastColumn="0" w:noHBand="0" w:noVBand="1"/>
      </w:tblPr>
      <w:tblGrid>
        <w:gridCol w:w="2843"/>
        <w:gridCol w:w="2851"/>
        <w:gridCol w:w="2828"/>
      </w:tblGrid>
      <w:tr w:rsidR="00240E09" w14:paraId="4DA56584" w14:textId="77777777" w:rsidTr="0042775D">
        <w:tc>
          <w:tcPr>
            <w:tcW w:w="2880" w:type="dxa"/>
          </w:tcPr>
          <w:p w14:paraId="5A53622E" w14:textId="77777777" w:rsidR="00240E09" w:rsidRDefault="00240E09" w:rsidP="0042775D">
            <w:pPr>
              <w:spacing w:after="0" w:line="240" w:lineRule="auto"/>
            </w:pPr>
            <w:r>
              <w:t>术语</w:t>
            </w:r>
          </w:p>
        </w:tc>
        <w:tc>
          <w:tcPr>
            <w:tcW w:w="2880" w:type="dxa"/>
          </w:tcPr>
          <w:p w14:paraId="4BEA71F3" w14:textId="77777777" w:rsidR="00240E09" w:rsidRDefault="00240E09" w:rsidP="0042775D">
            <w:pPr>
              <w:spacing w:after="0" w:line="240" w:lineRule="auto"/>
            </w:pPr>
            <w:r>
              <w:t>外文原词</w:t>
            </w:r>
          </w:p>
        </w:tc>
        <w:tc>
          <w:tcPr>
            <w:tcW w:w="2880" w:type="dxa"/>
          </w:tcPr>
          <w:p w14:paraId="7C225F0D" w14:textId="77777777" w:rsidR="00240E09" w:rsidRDefault="00240E09" w:rsidP="0042775D">
            <w:pPr>
              <w:spacing w:after="0" w:line="240" w:lineRule="auto"/>
            </w:pPr>
            <w:r>
              <w:t>定义说明</w:t>
            </w:r>
          </w:p>
        </w:tc>
      </w:tr>
      <w:tr w:rsidR="00240E09" w14:paraId="5763B260" w14:textId="77777777" w:rsidTr="0042775D">
        <w:tc>
          <w:tcPr>
            <w:tcW w:w="2880" w:type="dxa"/>
          </w:tcPr>
          <w:p w14:paraId="5D345317" w14:textId="77777777" w:rsidR="00240E09" w:rsidRDefault="00240E09" w:rsidP="0042775D">
            <w:pPr>
              <w:spacing w:after="0" w:line="240" w:lineRule="auto"/>
            </w:pPr>
            <w:r>
              <w:t>棋盘格</w:t>
            </w:r>
          </w:p>
        </w:tc>
        <w:tc>
          <w:tcPr>
            <w:tcW w:w="2880" w:type="dxa"/>
          </w:tcPr>
          <w:p w14:paraId="3B6486E7" w14:textId="77777777" w:rsidR="00240E09" w:rsidRDefault="00240E09" w:rsidP="0042775D">
            <w:pPr>
              <w:spacing w:after="0" w:line="240" w:lineRule="auto"/>
            </w:pPr>
            <w:r>
              <w:t>Chessboard</w:t>
            </w:r>
          </w:p>
        </w:tc>
        <w:tc>
          <w:tcPr>
            <w:tcW w:w="2880" w:type="dxa"/>
          </w:tcPr>
          <w:p w14:paraId="1A9814D3" w14:textId="77777777" w:rsidR="00240E09" w:rsidRDefault="00240E09" w:rsidP="0042775D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一种常用于相机标定的图案，由黑白方格组成，用于提取角点进行相机几何参数计算。</w:t>
            </w:r>
          </w:p>
        </w:tc>
      </w:tr>
      <w:tr w:rsidR="00240E09" w14:paraId="398650C0" w14:textId="77777777" w:rsidTr="0042775D">
        <w:tc>
          <w:tcPr>
            <w:tcW w:w="2880" w:type="dxa"/>
          </w:tcPr>
          <w:p w14:paraId="26BEF0E8" w14:textId="77777777" w:rsidR="00240E09" w:rsidRDefault="00240E09" w:rsidP="0042775D">
            <w:pPr>
              <w:spacing w:after="0" w:line="240" w:lineRule="auto"/>
            </w:pPr>
            <w:r>
              <w:t>相机标定</w:t>
            </w:r>
          </w:p>
        </w:tc>
        <w:tc>
          <w:tcPr>
            <w:tcW w:w="2880" w:type="dxa"/>
          </w:tcPr>
          <w:p w14:paraId="062CBA91" w14:textId="77777777" w:rsidR="00240E09" w:rsidRDefault="00240E09" w:rsidP="0042775D">
            <w:pPr>
              <w:spacing w:after="0" w:line="240" w:lineRule="auto"/>
            </w:pPr>
            <w:r>
              <w:t>Camera Calibration</w:t>
            </w:r>
          </w:p>
        </w:tc>
        <w:tc>
          <w:tcPr>
            <w:tcW w:w="2880" w:type="dxa"/>
          </w:tcPr>
          <w:p w14:paraId="7CFE0EAF" w14:textId="77777777" w:rsidR="00240E09" w:rsidRDefault="00240E09" w:rsidP="0042775D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通过拍摄多张棋盘格图</w:t>
            </w:r>
            <w:r>
              <w:rPr>
                <w:lang w:eastAsia="zh-CN"/>
              </w:rPr>
              <w:lastRenderedPageBreak/>
              <w:t>片，计算相机的焦距、光心、畸变等参数，使图像几何关系更准确的过程。</w:t>
            </w:r>
          </w:p>
        </w:tc>
      </w:tr>
      <w:tr w:rsidR="00240E09" w14:paraId="7BA530B3" w14:textId="77777777" w:rsidTr="0042775D">
        <w:tc>
          <w:tcPr>
            <w:tcW w:w="2880" w:type="dxa"/>
          </w:tcPr>
          <w:p w14:paraId="70D4B548" w14:textId="77777777" w:rsidR="00240E09" w:rsidRDefault="00240E09" w:rsidP="0042775D">
            <w:pPr>
              <w:spacing w:after="0" w:line="240" w:lineRule="auto"/>
            </w:pPr>
            <w:r>
              <w:lastRenderedPageBreak/>
              <w:t>内参矩阵</w:t>
            </w:r>
          </w:p>
        </w:tc>
        <w:tc>
          <w:tcPr>
            <w:tcW w:w="2880" w:type="dxa"/>
          </w:tcPr>
          <w:p w14:paraId="2B3B7BB3" w14:textId="77777777" w:rsidR="00240E09" w:rsidRDefault="00240E09" w:rsidP="0042775D">
            <w:pPr>
              <w:spacing w:after="0" w:line="240" w:lineRule="auto"/>
            </w:pPr>
            <w:r>
              <w:t>Camera Intrinsic Matrix</w:t>
            </w:r>
          </w:p>
        </w:tc>
        <w:tc>
          <w:tcPr>
            <w:tcW w:w="2880" w:type="dxa"/>
          </w:tcPr>
          <w:p w14:paraId="24055546" w14:textId="77777777" w:rsidR="00240E09" w:rsidRDefault="00240E09" w:rsidP="0042775D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表示相机内部光学特性（如焦距和主点位置）的矩阵，用于坐标转换。</w:t>
            </w:r>
          </w:p>
        </w:tc>
      </w:tr>
      <w:tr w:rsidR="00240E09" w14:paraId="7FCC73A6" w14:textId="77777777" w:rsidTr="0042775D">
        <w:tc>
          <w:tcPr>
            <w:tcW w:w="2880" w:type="dxa"/>
          </w:tcPr>
          <w:p w14:paraId="0B4A2DCE" w14:textId="77777777" w:rsidR="00240E09" w:rsidRDefault="00240E09" w:rsidP="0042775D">
            <w:pPr>
              <w:spacing w:after="0" w:line="240" w:lineRule="auto"/>
            </w:pPr>
            <w:r>
              <w:t>畸变系数</w:t>
            </w:r>
          </w:p>
        </w:tc>
        <w:tc>
          <w:tcPr>
            <w:tcW w:w="2880" w:type="dxa"/>
          </w:tcPr>
          <w:p w14:paraId="37CBE52B" w14:textId="77777777" w:rsidR="00240E09" w:rsidRDefault="00240E09" w:rsidP="0042775D">
            <w:pPr>
              <w:spacing w:after="0" w:line="240" w:lineRule="auto"/>
            </w:pPr>
            <w:r>
              <w:t>Distortion Coefficients</w:t>
            </w:r>
          </w:p>
        </w:tc>
        <w:tc>
          <w:tcPr>
            <w:tcW w:w="2880" w:type="dxa"/>
          </w:tcPr>
          <w:p w14:paraId="24237857" w14:textId="77777777" w:rsidR="00240E09" w:rsidRDefault="00240E09" w:rsidP="0042775D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用于描述镜头畸变（图像边缘弯曲）程度的参数，用来校正图像变形。</w:t>
            </w:r>
          </w:p>
        </w:tc>
      </w:tr>
      <w:tr w:rsidR="00240E09" w14:paraId="3E654A2D" w14:textId="77777777" w:rsidTr="0042775D">
        <w:tc>
          <w:tcPr>
            <w:tcW w:w="2880" w:type="dxa"/>
          </w:tcPr>
          <w:p w14:paraId="617DA389" w14:textId="77777777" w:rsidR="00240E09" w:rsidRDefault="00240E09" w:rsidP="0042775D">
            <w:pPr>
              <w:spacing w:after="0" w:line="240" w:lineRule="auto"/>
            </w:pPr>
            <w:r>
              <w:t>重投影误差</w:t>
            </w:r>
          </w:p>
        </w:tc>
        <w:tc>
          <w:tcPr>
            <w:tcW w:w="2880" w:type="dxa"/>
          </w:tcPr>
          <w:p w14:paraId="2BF79EE7" w14:textId="77777777" w:rsidR="00240E09" w:rsidRDefault="00240E09" w:rsidP="0042775D">
            <w:pPr>
              <w:spacing w:after="0" w:line="240" w:lineRule="auto"/>
            </w:pPr>
            <w:r>
              <w:t>Reprojection Error</w:t>
            </w:r>
          </w:p>
        </w:tc>
        <w:tc>
          <w:tcPr>
            <w:tcW w:w="2880" w:type="dxa"/>
          </w:tcPr>
          <w:p w14:paraId="5597DF7B" w14:textId="77777777" w:rsidR="00240E09" w:rsidRDefault="00240E09" w:rsidP="0042775D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实际图像点与计算得到的投影点之间的误差，数值越小表示标定越精确。</w:t>
            </w:r>
          </w:p>
        </w:tc>
      </w:tr>
      <w:tr w:rsidR="00240E09" w14:paraId="1EDABC75" w14:textId="77777777" w:rsidTr="0042775D">
        <w:tc>
          <w:tcPr>
            <w:tcW w:w="2880" w:type="dxa"/>
          </w:tcPr>
          <w:p w14:paraId="4EDB67AE" w14:textId="77777777" w:rsidR="00240E09" w:rsidRDefault="00240E09" w:rsidP="0042775D">
            <w:pPr>
              <w:spacing w:after="0" w:line="240" w:lineRule="auto"/>
            </w:pPr>
            <w:r>
              <w:t>特征点</w:t>
            </w:r>
          </w:p>
        </w:tc>
        <w:tc>
          <w:tcPr>
            <w:tcW w:w="2880" w:type="dxa"/>
          </w:tcPr>
          <w:p w14:paraId="5225550D" w14:textId="77777777" w:rsidR="00240E09" w:rsidRDefault="00240E09" w:rsidP="0042775D">
            <w:pPr>
              <w:spacing w:after="0" w:line="240" w:lineRule="auto"/>
            </w:pPr>
            <w:r>
              <w:t>Feature Point</w:t>
            </w:r>
          </w:p>
        </w:tc>
        <w:tc>
          <w:tcPr>
            <w:tcW w:w="2880" w:type="dxa"/>
          </w:tcPr>
          <w:p w14:paraId="7D3CC190" w14:textId="77777777" w:rsidR="00240E09" w:rsidRDefault="00240E09" w:rsidP="0042775D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图像中具有明显特征（如角点、边缘）的像素点，用于图像匹配和三维重建。</w:t>
            </w:r>
          </w:p>
        </w:tc>
      </w:tr>
      <w:tr w:rsidR="00240E09" w14:paraId="6BD27B9D" w14:textId="77777777" w:rsidTr="0042775D">
        <w:tc>
          <w:tcPr>
            <w:tcW w:w="2880" w:type="dxa"/>
          </w:tcPr>
          <w:p w14:paraId="487C93D1" w14:textId="77777777" w:rsidR="00240E09" w:rsidRDefault="00240E09" w:rsidP="0042775D">
            <w:pPr>
              <w:spacing w:after="0" w:line="240" w:lineRule="auto"/>
            </w:pPr>
            <w:r>
              <w:t>特征匹配</w:t>
            </w:r>
          </w:p>
        </w:tc>
        <w:tc>
          <w:tcPr>
            <w:tcW w:w="2880" w:type="dxa"/>
          </w:tcPr>
          <w:p w14:paraId="6E3FA56B" w14:textId="77777777" w:rsidR="00240E09" w:rsidRDefault="00240E09" w:rsidP="0042775D">
            <w:pPr>
              <w:spacing w:after="0" w:line="240" w:lineRule="auto"/>
            </w:pPr>
            <w:r>
              <w:t>Feature Matching</w:t>
            </w:r>
          </w:p>
        </w:tc>
        <w:tc>
          <w:tcPr>
            <w:tcW w:w="2880" w:type="dxa"/>
          </w:tcPr>
          <w:p w14:paraId="1AB9FAAD" w14:textId="77777777" w:rsidR="00240E09" w:rsidRDefault="00240E09" w:rsidP="0042775D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在不同图像中找到相同物体上对应特征点的过程。</w:t>
            </w:r>
          </w:p>
        </w:tc>
      </w:tr>
      <w:tr w:rsidR="00240E09" w14:paraId="21782F00" w14:textId="77777777" w:rsidTr="0042775D">
        <w:tc>
          <w:tcPr>
            <w:tcW w:w="2880" w:type="dxa"/>
          </w:tcPr>
          <w:p w14:paraId="04DD1BCB" w14:textId="77777777" w:rsidR="00240E09" w:rsidRDefault="00240E09" w:rsidP="0042775D">
            <w:pPr>
              <w:spacing w:after="0" w:line="240" w:lineRule="auto"/>
            </w:pPr>
            <w:r>
              <w:t>点云</w:t>
            </w:r>
          </w:p>
        </w:tc>
        <w:tc>
          <w:tcPr>
            <w:tcW w:w="2880" w:type="dxa"/>
          </w:tcPr>
          <w:p w14:paraId="317FE1A3" w14:textId="77777777" w:rsidR="00240E09" w:rsidRDefault="00240E09" w:rsidP="0042775D">
            <w:pPr>
              <w:spacing w:after="0" w:line="240" w:lineRule="auto"/>
            </w:pPr>
            <w:r>
              <w:t>Point Cloud</w:t>
            </w:r>
          </w:p>
        </w:tc>
        <w:tc>
          <w:tcPr>
            <w:tcW w:w="2880" w:type="dxa"/>
          </w:tcPr>
          <w:p w14:paraId="11FFE81C" w14:textId="77777777" w:rsidR="00240E09" w:rsidRDefault="00240E09" w:rsidP="0042775D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由大量三维坐标点组成的集合，用于表示物体或场景的三维形状。</w:t>
            </w:r>
          </w:p>
        </w:tc>
      </w:tr>
      <w:tr w:rsidR="00240E09" w14:paraId="5CDE81DD" w14:textId="77777777" w:rsidTr="0042775D">
        <w:tc>
          <w:tcPr>
            <w:tcW w:w="2880" w:type="dxa"/>
          </w:tcPr>
          <w:p w14:paraId="1AAFC8A7" w14:textId="77777777" w:rsidR="00240E09" w:rsidRDefault="00240E09" w:rsidP="0042775D">
            <w:pPr>
              <w:spacing w:after="0" w:line="240" w:lineRule="auto"/>
            </w:pPr>
            <w:r>
              <w:t>稀疏重建</w:t>
            </w:r>
          </w:p>
        </w:tc>
        <w:tc>
          <w:tcPr>
            <w:tcW w:w="2880" w:type="dxa"/>
          </w:tcPr>
          <w:p w14:paraId="64B1643D" w14:textId="77777777" w:rsidR="00240E09" w:rsidRDefault="00240E09" w:rsidP="0042775D">
            <w:pPr>
              <w:spacing w:after="0" w:line="240" w:lineRule="auto"/>
            </w:pPr>
            <w:r>
              <w:t>Sparse Reconstruction</w:t>
            </w:r>
          </w:p>
        </w:tc>
        <w:tc>
          <w:tcPr>
            <w:tcW w:w="2880" w:type="dxa"/>
          </w:tcPr>
          <w:p w14:paraId="045F737F" w14:textId="77777777" w:rsidR="00240E09" w:rsidRDefault="00240E09" w:rsidP="0042775D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只利用部分特征点生成初步的三维点云模型的过程。</w:t>
            </w:r>
          </w:p>
        </w:tc>
      </w:tr>
      <w:tr w:rsidR="00240E09" w14:paraId="1061B230" w14:textId="77777777" w:rsidTr="0042775D">
        <w:tc>
          <w:tcPr>
            <w:tcW w:w="2880" w:type="dxa"/>
          </w:tcPr>
          <w:p w14:paraId="5F28D400" w14:textId="77777777" w:rsidR="00240E09" w:rsidRDefault="00240E09" w:rsidP="0042775D">
            <w:pPr>
              <w:spacing w:after="0" w:line="240" w:lineRule="auto"/>
            </w:pPr>
            <w:r>
              <w:t>稠密重建</w:t>
            </w:r>
          </w:p>
        </w:tc>
        <w:tc>
          <w:tcPr>
            <w:tcW w:w="2880" w:type="dxa"/>
          </w:tcPr>
          <w:p w14:paraId="3C59E03D" w14:textId="77777777" w:rsidR="00240E09" w:rsidRDefault="00240E09" w:rsidP="0042775D">
            <w:pPr>
              <w:spacing w:after="0" w:line="240" w:lineRule="auto"/>
            </w:pPr>
            <w:r>
              <w:t>Dense Reconstruction</w:t>
            </w:r>
          </w:p>
        </w:tc>
        <w:tc>
          <w:tcPr>
            <w:tcW w:w="2880" w:type="dxa"/>
          </w:tcPr>
          <w:p w14:paraId="5EFC4EA3" w14:textId="77777777" w:rsidR="00240E09" w:rsidRDefault="00240E09" w:rsidP="0042775D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对整个图像区域进行深度估计，生成密集的三维点云模型。</w:t>
            </w:r>
          </w:p>
        </w:tc>
      </w:tr>
      <w:tr w:rsidR="00240E09" w14:paraId="0C236730" w14:textId="77777777" w:rsidTr="0042775D">
        <w:tc>
          <w:tcPr>
            <w:tcW w:w="2880" w:type="dxa"/>
          </w:tcPr>
          <w:p w14:paraId="0EFD8F4B" w14:textId="77777777" w:rsidR="00240E09" w:rsidRDefault="00240E09" w:rsidP="0042775D">
            <w:pPr>
              <w:spacing w:after="0" w:line="240" w:lineRule="auto"/>
            </w:pPr>
            <w:r>
              <w:t>网格重建</w:t>
            </w:r>
          </w:p>
        </w:tc>
        <w:tc>
          <w:tcPr>
            <w:tcW w:w="2880" w:type="dxa"/>
          </w:tcPr>
          <w:p w14:paraId="306ED809" w14:textId="77777777" w:rsidR="00240E09" w:rsidRDefault="00240E09" w:rsidP="0042775D">
            <w:pPr>
              <w:spacing w:after="0" w:line="240" w:lineRule="auto"/>
            </w:pPr>
            <w:r>
              <w:t>Mesh Reconstruction</w:t>
            </w:r>
          </w:p>
        </w:tc>
        <w:tc>
          <w:tcPr>
            <w:tcW w:w="2880" w:type="dxa"/>
          </w:tcPr>
          <w:p w14:paraId="2762960E" w14:textId="77777777" w:rsidR="00240E09" w:rsidRDefault="00240E09" w:rsidP="0042775D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将点云转换为由三角形面片组成的三维模型的过程。</w:t>
            </w:r>
          </w:p>
        </w:tc>
      </w:tr>
      <w:tr w:rsidR="00240E09" w14:paraId="3A257D38" w14:textId="77777777" w:rsidTr="0042775D">
        <w:tc>
          <w:tcPr>
            <w:tcW w:w="2880" w:type="dxa"/>
          </w:tcPr>
          <w:p w14:paraId="453A5695" w14:textId="77777777" w:rsidR="00240E09" w:rsidRDefault="00240E09" w:rsidP="0042775D">
            <w:pPr>
              <w:spacing w:after="0" w:line="240" w:lineRule="auto"/>
            </w:pPr>
            <w:r>
              <w:t>纹理贴图</w:t>
            </w:r>
          </w:p>
        </w:tc>
        <w:tc>
          <w:tcPr>
            <w:tcW w:w="2880" w:type="dxa"/>
          </w:tcPr>
          <w:p w14:paraId="6A186A2B" w14:textId="77777777" w:rsidR="00240E09" w:rsidRDefault="00240E09" w:rsidP="0042775D">
            <w:pPr>
              <w:spacing w:after="0" w:line="240" w:lineRule="auto"/>
            </w:pPr>
            <w:r>
              <w:t>Texture Mapping</w:t>
            </w:r>
          </w:p>
        </w:tc>
        <w:tc>
          <w:tcPr>
            <w:tcW w:w="2880" w:type="dxa"/>
          </w:tcPr>
          <w:p w14:paraId="45ADDDDF" w14:textId="77777777" w:rsidR="00240E09" w:rsidRDefault="00240E09" w:rsidP="0042775D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将原始图像的颜色信息贴到三维网格表面，使模型看起来更真实的过程。</w:t>
            </w:r>
          </w:p>
        </w:tc>
      </w:tr>
      <w:tr w:rsidR="00240E09" w14:paraId="0DD50FC3" w14:textId="77777777" w:rsidTr="0042775D">
        <w:tc>
          <w:tcPr>
            <w:tcW w:w="2880" w:type="dxa"/>
          </w:tcPr>
          <w:p w14:paraId="4B419294" w14:textId="77777777" w:rsidR="00240E09" w:rsidRDefault="00240E09" w:rsidP="0042775D">
            <w:pPr>
              <w:spacing w:after="0" w:line="240" w:lineRule="auto"/>
            </w:pPr>
            <w:r>
              <w:t>投影矩阵</w:t>
            </w:r>
          </w:p>
        </w:tc>
        <w:tc>
          <w:tcPr>
            <w:tcW w:w="2880" w:type="dxa"/>
          </w:tcPr>
          <w:p w14:paraId="2DA10B50" w14:textId="77777777" w:rsidR="00240E09" w:rsidRDefault="00240E09" w:rsidP="0042775D">
            <w:pPr>
              <w:spacing w:after="0" w:line="240" w:lineRule="auto"/>
            </w:pPr>
            <w:r>
              <w:t>Projection Matrix</w:t>
            </w:r>
          </w:p>
        </w:tc>
        <w:tc>
          <w:tcPr>
            <w:tcW w:w="2880" w:type="dxa"/>
          </w:tcPr>
          <w:p w14:paraId="163BC3D9" w14:textId="77777777" w:rsidR="00240E09" w:rsidRDefault="00240E09" w:rsidP="0042775D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用于将三维点转换为图像平面坐标的数学矩阵。</w:t>
            </w:r>
          </w:p>
        </w:tc>
      </w:tr>
      <w:tr w:rsidR="00240E09" w14:paraId="4593A368" w14:textId="77777777" w:rsidTr="0042775D">
        <w:tc>
          <w:tcPr>
            <w:tcW w:w="2880" w:type="dxa"/>
          </w:tcPr>
          <w:p w14:paraId="41CA5A98" w14:textId="77777777" w:rsidR="00240E09" w:rsidRDefault="00240E09" w:rsidP="0042775D">
            <w:pPr>
              <w:spacing w:after="0" w:line="240" w:lineRule="auto"/>
            </w:pPr>
            <w:r>
              <w:t>世界坐标系</w:t>
            </w:r>
          </w:p>
        </w:tc>
        <w:tc>
          <w:tcPr>
            <w:tcW w:w="2880" w:type="dxa"/>
          </w:tcPr>
          <w:p w14:paraId="0B026040" w14:textId="77777777" w:rsidR="00240E09" w:rsidRDefault="00240E09" w:rsidP="0042775D">
            <w:pPr>
              <w:spacing w:after="0" w:line="240" w:lineRule="auto"/>
            </w:pPr>
            <w:r>
              <w:t>World Coordinate System</w:t>
            </w:r>
          </w:p>
        </w:tc>
        <w:tc>
          <w:tcPr>
            <w:tcW w:w="2880" w:type="dxa"/>
          </w:tcPr>
          <w:p w14:paraId="7533215B" w14:textId="77777777" w:rsidR="00240E09" w:rsidRDefault="00240E09" w:rsidP="0042775D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用于描述三维空间中物体</w:t>
            </w:r>
            <w:r>
              <w:rPr>
                <w:lang w:eastAsia="zh-CN"/>
              </w:rPr>
              <w:lastRenderedPageBreak/>
              <w:t>位置和方向的全局坐标系统。</w:t>
            </w:r>
          </w:p>
        </w:tc>
      </w:tr>
      <w:tr w:rsidR="00240E09" w14:paraId="5EE4C02C" w14:textId="77777777" w:rsidTr="0042775D">
        <w:tc>
          <w:tcPr>
            <w:tcW w:w="2880" w:type="dxa"/>
          </w:tcPr>
          <w:p w14:paraId="4BF0B6A8" w14:textId="77777777" w:rsidR="00240E09" w:rsidRDefault="00240E09" w:rsidP="0042775D">
            <w:pPr>
              <w:spacing w:after="0" w:line="240" w:lineRule="auto"/>
            </w:pPr>
            <w:r>
              <w:lastRenderedPageBreak/>
              <w:t>特征描述子</w:t>
            </w:r>
          </w:p>
        </w:tc>
        <w:tc>
          <w:tcPr>
            <w:tcW w:w="2880" w:type="dxa"/>
          </w:tcPr>
          <w:p w14:paraId="6C9C17C1" w14:textId="77777777" w:rsidR="00240E09" w:rsidRDefault="00240E09" w:rsidP="0042775D">
            <w:pPr>
              <w:spacing w:after="0" w:line="240" w:lineRule="auto"/>
            </w:pPr>
            <w:r>
              <w:t>Feature Descriptor</w:t>
            </w:r>
          </w:p>
        </w:tc>
        <w:tc>
          <w:tcPr>
            <w:tcW w:w="2880" w:type="dxa"/>
          </w:tcPr>
          <w:p w14:paraId="3B484751" w14:textId="77777777" w:rsidR="00240E09" w:rsidRDefault="00240E09" w:rsidP="0042775D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用于描述特征点周围图像区域的向量信息，帮助进行图像匹配。</w:t>
            </w:r>
          </w:p>
        </w:tc>
      </w:tr>
      <w:tr w:rsidR="00240E09" w14:paraId="64544E5C" w14:textId="77777777" w:rsidTr="0042775D">
        <w:tc>
          <w:tcPr>
            <w:tcW w:w="2880" w:type="dxa"/>
          </w:tcPr>
          <w:p w14:paraId="08AD3859" w14:textId="77777777" w:rsidR="00240E09" w:rsidRDefault="00240E09" w:rsidP="0042775D">
            <w:pPr>
              <w:spacing w:after="0" w:line="240" w:lineRule="auto"/>
            </w:pPr>
            <w:r>
              <w:t>重建精度</w:t>
            </w:r>
          </w:p>
        </w:tc>
        <w:tc>
          <w:tcPr>
            <w:tcW w:w="2880" w:type="dxa"/>
          </w:tcPr>
          <w:p w14:paraId="78575212" w14:textId="77777777" w:rsidR="00240E09" w:rsidRDefault="00240E09" w:rsidP="0042775D">
            <w:pPr>
              <w:spacing w:after="0" w:line="240" w:lineRule="auto"/>
            </w:pPr>
            <w:r>
              <w:t>Reconstruction Accuracy</w:t>
            </w:r>
          </w:p>
        </w:tc>
        <w:tc>
          <w:tcPr>
            <w:tcW w:w="2880" w:type="dxa"/>
          </w:tcPr>
          <w:p w14:paraId="48F46F07" w14:textId="77777777" w:rsidR="00240E09" w:rsidRDefault="00240E09" w:rsidP="0042775D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衡量三维重建结果与真实场景吻合程度的指标。</w:t>
            </w:r>
          </w:p>
        </w:tc>
      </w:tr>
      <w:tr w:rsidR="00240E09" w14:paraId="39592506" w14:textId="77777777" w:rsidTr="0042775D">
        <w:tc>
          <w:tcPr>
            <w:tcW w:w="2880" w:type="dxa"/>
          </w:tcPr>
          <w:p w14:paraId="114F1211" w14:textId="77777777" w:rsidR="00240E09" w:rsidRDefault="00240E09" w:rsidP="0042775D">
            <w:pPr>
              <w:spacing w:after="0" w:line="240" w:lineRule="auto"/>
            </w:pPr>
            <w:r>
              <w:t>光心</w:t>
            </w:r>
          </w:p>
        </w:tc>
        <w:tc>
          <w:tcPr>
            <w:tcW w:w="2880" w:type="dxa"/>
          </w:tcPr>
          <w:p w14:paraId="2174C635" w14:textId="77777777" w:rsidR="00240E09" w:rsidRDefault="00240E09" w:rsidP="0042775D">
            <w:pPr>
              <w:spacing w:after="0" w:line="240" w:lineRule="auto"/>
            </w:pPr>
            <w:r>
              <w:t>Principal Point</w:t>
            </w:r>
          </w:p>
        </w:tc>
        <w:tc>
          <w:tcPr>
            <w:tcW w:w="2880" w:type="dxa"/>
          </w:tcPr>
          <w:p w14:paraId="17E4A34B" w14:textId="77777777" w:rsidR="00240E09" w:rsidRDefault="00240E09" w:rsidP="0042775D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相机图像中与镜头光轴相交的点。</w:t>
            </w:r>
          </w:p>
        </w:tc>
      </w:tr>
      <w:tr w:rsidR="00240E09" w14:paraId="0E1AE274" w14:textId="77777777" w:rsidTr="0042775D">
        <w:tc>
          <w:tcPr>
            <w:tcW w:w="2880" w:type="dxa"/>
          </w:tcPr>
          <w:p w14:paraId="2BEE3A89" w14:textId="77777777" w:rsidR="00240E09" w:rsidRDefault="00240E09" w:rsidP="0042775D">
            <w:pPr>
              <w:spacing w:after="0" w:line="240" w:lineRule="auto"/>
            </w:pPr>
            <w:r>
              <w:t>三维重建</w:t>
            </w:r>
          </w:p>
        </w:tc>
        <w:tc>
          <w:tcPr>
            <w:tcW w:w="2880" w:type="dxa"/>
          </w:tcPr>
          <w:p w14:paraId="6D486E10" w14:textId="77777777" w:rsidR="00240E09" w:rsidRDefault="00240E09" w:rsidP="0042775D">
            <w:pPr>
              <w:spacing w:after="0" w:line="240" w:lineRule="auto"/>
            </w:pPr>
            <w:r>
              <w:t>3D Reconstruction</w:t>
            </w:r>
          </w:p>
        </w:tc>
        <w:tc>
          <w:tcPr>
            <w:tcW w:w="2880" w:type="dxa"/>
          </w:tcPr>
          <w:p w14:paraId="0EB342EB" w14:textId="77777777" w:rsidR="00240E09" w:rsidRDefault="00240E09" w:rsidP="0042775D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通过多张二维图片计算出物体或场景的三维结构。</w:t>
            </w:r>
          </w:p>
        </w:tc>
      </w:tr>
      <w:tr w:rsidR="00240E09" w14:paraId="01E1870E" w14:textId="77777777" w:rsidTr="0042775D">
        <w:tc>
          <w:tcPr>
            <w:tcW w:w="2880" w:type="dxa"/>
          </w:tcPr>
          <w:p w14:paraId="386E2EA5" w14:textId="77777777" w:rsidR="00240E09" w:rsidRDefault="00240E09" w:rsidP="0042775D">
            <w:pPr>
              <w:spacing w:after="0" w:line="240" w:lineRule="auto"/>
            </w:pPr>
            <w:r>
              <w:t>匹配对</w:t>
            </w:r>
          </w:p>
        </w:tc>
        <w:tc>
          <w:tcPr>
            <w:tcW w:w="2880" w:type="dxa"/>
          </w:tcPr>
          <w:p w14:paraId="760033C0" w14:textId="77777777" w:rsidR="00240E09" w:rsidRDefault="00240E09" w:rsidP="0042775D">
            <w:pPr>
              <w:spacing w:after="0" w:line="240" w:lineRule="auto"/>
            </w:pPr>
            <w:r>
              <w:t>Matching Pair</w:t>
            </w:r>
          </w:p>
        </w:tc>
        <w:tc>
          <w:tcPr>
            <w:tcW w:w="2880" w:type="dxa"/>
          </w:tcPr>
          <w:p w14:paraId="00CE355B" w14:textId="77777777" w:rsidR="00240E09" w:rsidRDefault="00240E09" w:rsidP="0042775D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在两张图像中相互对应的特征点对。</w:t>
            </w:r>
          </w:p>
        </w:tc>
      </w:tr>
      <w:tr w:rsidR="00240E09" w14:paraId="64A78538" w14:textId="77777777" w:rsidTr="0042775D">
        <w:tc>
          <w:tcPr>
            <w:tcW w:w="2880" w:type="dxa"/>
          </w:tcPr>
          <w:p w14:paraId="4406D0E5" w14:textId="77777777" w:rsidR="00240E09" w:rsidRDefault="00240E09" w:rsidP="0042775D">
            <w:pPr>
              <w:spacing w:after="0" w:line="240" w:lineRule="auto"/>
            </w:pPr>
            <w:r>
              <w:t>平移向量</w:t>
            </w:r>
          </w:p>
        </w:tc>
        <w:tc>
          <w:tcPr>
            <w:tcW w:w="2880" w:type="dxa"/>
          </w:tcPr>
          <w:p w14:paraId="5488B7FE" w14:textId="77777777" w:rsidR="00240E09" w:rsidRDefault="00240E09" w:rsidP="0042775D">
            <w:pPr>
              <w:spacing w:after="0" w:line="240" w:lineRule="auto"/>
            </w:pPr>
            <w:r>
              <w:t>Translation Vector</w:t>
            </w:r>
          </w:p>
        </w:tc>
        <w:tc>
          <w:tcPr>
            <w:tcW w:w="2880" w:type="dxa"/>
          </w:tcPr>
          <w:p w14:paraId="1C0771DA" w14:textId="77777777" w:rsidR="00240E09" w:rsidRDefault="00240E09" w:rsidP="0042775D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表示相机在三维空间中的位置变化。</w:t>
            </w:r>
          </w:p>
        </w:tc>
      </w:tr>
      <w:tr w:rsidR="00240E09" w14:paraId="69144AF2" w14:textId="77777777" w:rsidTr="0042775D">
        <w:tc>
          <w:tcPr>
            <w:tcW w:w="2880" w:type="dxa"/>
          </w:tcPr>
          <w:p w14:paraId="09AEAB0F" w14:textId="77777777" w:rsidR="00240E09" w:rsidRDefault="00240E09" w:rsidP="0042775D">
            <w:pPr>
              <w:spacing w:after="0" w:line="240" w:lineRule="auto"/>
            </w:pPr>
            <w:r>
              <w:t>旋转矩阵</w:t>
            </w:r>
          </w:p>
        </w:tc>
        <w:tc>
          <w:tcPr>
            <w:tcW w:w="2880" w:type="dxa"/>
          </w:tcPr>
          <w:p w14:paraId="0CE51FA4" w14:textId="77777777" w:rsidR="00240E09" w:rsidRDefault="00240E09" w:rsidP="0042775D">
            <w:pPr>
              <w:spacing w:after="0" w:line="240" w:lineRule="auto"/>
            </w:pPr>
            <w:r>
              <w:t>Rotation Matrix</w:t>
            </w:r>
          </w:p>
        </w:tc>
        <w:tc>
          <w:tcPr>
            <w:tcW w:w="2880" w:type="dxa"/>
          </w:tcPr>
          <w:p w14:paraId="4CFB8B1A" w14:textId="77777777" w:rsidR="00240E09" w:rsidRDefault="00240E09" w:rsidP="0042775D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表示相机姿态（方向）的三维旋转信息。</w:t>
            </w:r>
          </w:p>
        </w:tc>
      </w:tr>
      <w:tr w:rsidR="00240E09" w14:paraId="34B8B4BB" w14:textId="77777777" w:rsidTr="0042775D">
        <w:tc>
          <w:tcPr>
            <w:tcW w:w="2880" w:type="dxa"/>
          </w:tcPr>
          <w:p w14:paraId="4A8C1256" w14:textId="77777777" w:rsidR="00240E09" w:rsidRDefault="00240E09" w:rsidP="0042775D">
            <w:pPr>
              <w:spacing w:after="0" w:line="240" w:lineRule="auto"/>
            </w:pPr>
            <w:r>
              <w:t xml:space="preserve">YAML </w:t>
            </w:r>
            <w:r>
              <w:t>文件</w:t>
            </w:r>
          </w:p>
        </w:tc>
        <w:tc>
          <w:tcPr>
            <w:tcW w:w="2880" w:type="dxa"/>
          </w:tcPr>
          <w:p w14:paraId="7AA840B6" w14:textId="77777777" w:rsidR="00240E09" w:rsidRDefault="00240E09" w:rsidP="0042775D">
            <w:pPr>
              <w:spacing w:after="0" w:line="240" w:lineRule="auto"/>
            </w:pPr>
            <w:r>
              <w:t>YAML File</w:t>
            </w:r>
          </w:p>
        </w:tc>
        <w:tc>
          <w:tcPr>
            <w:tcW w:w="2880" w:type="dxa"/>
          </w:tcPr>
          <w:p w14:paraId="23C76D4C" w14:textId="77777777" w:rsidR="00240E09" w:rsidRDefault="00240E09" w:rsidP="0042775D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一种人类可读的数据文件格式，用于存储相机参数等配置信息。</w:t>
            </w:r>
          </w:p>
        </w:tc>
      </w:tr>
      <w:tr w:rsidR="00240E09" w14:paraId="32A9138A" w14:textId="77777777" w:rsidTr="0042775D">
        <w:tc>
          <w:tcPr>
            <w:tcW w:w="2880" w:type="dxa"/>
          </w:tcPr>
          <w:p w14:paraId="2CFA45A6" w14:textId="77777777" w:rsidR="00240E09" w:rsidRDefault="00240E09" w:rsidP="0042775D">
            <w:pPr>
              <w:spacing w:after="0" w:line="240" w:lineRule="auto"/>
            </w:pPr>
            <w:r>
              <w:t>VisualSFM</w:t>
            </w:r>
          </w:p>
        </w:tc>
        <w:tc>
          <w:tcPr>
            <w:tcW w:w="2880" w:type="dxa"/>
          </w:tcPr>
          <w:p w14:paraId="184EB15F" w14:textId="77777777" w:rsidR="00240E09" w:rsidRDefault="00240E09" w:rsidP="0042775D">
            <w:pPr>
              <w:spacing w:after="0" w:line="240" w:lineRule="auto"/>
            </w:pPr>
            <w:r>
              <w:t>Visual Structure from Motion</w:t>
            </w:r>
          </w:p>
        </w:tc>
        <w:tc>
          <w:tcPr>
            <w:tcW w:w="2880" w:type="dxa"/>
          </w:tcPr>
          <w:p w14:paraId="1DF7489B" w14:textId="77777777" w:rsidR="00240E09" w:rsidRDefault="00240E09" w:rsidP="0042775D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一种常用的三维重建软件框架，用于从图像序列中恢复相机位置和三维点。</w:t>
            </w:r>
          </w:p>
        </w:tc>
      </w:tr>
      <w:tr w:rsidR="00240E09" w14:paraId="32E9B9BA" w14:textId="77777777" w:rsidTr="0042775D">
        <w:tc>
          <w:tcPr>
            <w:tcW w:w="2880" w:type="dxa"/>
          </w:tcPr>
          <w:p w14:paraId="1B5F5593" w14:textId="77777777" w:rsidR="00240E09" w:rsidRDefault="00240E09" w:rsidP="0042775D">
            <w:pPr>
              <w:spacing w:after="0" w:line="240" w:lineRule="auto"/>
            </w:pPr>
            <w:r>
              <w:t>MVS</w:t>
            </w:r>
          </w:p>
        </w:tc>
        <w:tc>
          <w:tcPr>
            <w:tcW w:w="2880" w:type="dxa"/>
          </w:tcPr>
          <w:p w14:paraId="3362A3F9" w14:textId="77777777" w:rsidR="00240E09" w:rsidRDefault="00240E09" w:rsidP="0042775D">
            <w:pPr>
              <w:spacing w:after="0" w:line="240" w:lineRule="auto"/>
            </w:pPr>
            <w:r>
              <w:t>Multi-View Stereo</w:t>
            </w:r>
          </w:p>
        </w:tc>
        <w:tc>
          <w:tcPr>
            <w:tcW w:w="2880" w:type="dxa"/>
          </w:tcPr>
          <w:p w14:paraId="6A394A71" w14:textId="77777777" w:rsidR="00240E09" w:rsidRDefault="00240E09" w:rsidP="0042775D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多视图立体重建技术，用于从多张图片生成稠密三维点云。</w:t>
            </w:r>
          </w:p>
        </w:tc>
      </w:tr>
      <w:tr w:rsidR="00240E09" w14:paraId="03C121E7" w14:textId="77777777" w:rsidTr="0042775D">
        <w:tc>
          <w:tcPr>
            <w:tcW w:w="2880" w:type="dxa"/>
          </w:tcPr>
          <w:p w14:paraId="4B86E4E5" w14:textId="77777777" w:rsidR="00240E09" w:rsidRDefault="00240E09" w:rsidP="0042775D">
            <w:pPr>
              <w:spacing w:after="0" w:line="240" w:lineRule="auto"/>
            </w:pPr>
            <w:r>
              <w:t>Bundle Adjustment</w:t>
            </w:r>
          </w:p>
        </w:tc>
        <w:tc>
          <w:tcPr>
            <w:tcW w:w="2880" w:type="dxa"/>
          </w:tcPr>
          <w:p w14:paraId="1107F43E" w14:textId="77777777" w:rsidR="00240E09" w:rsidRDefault="00240E09" w:rsidP="0042775D">
            <w:pPr>
              <w:spacing w:after="0" w:line="240" w:lineRule="auto"/>
            </w:pPr>
            <w:r>
              <w:t>Bundle Adjustment</w:t>
            </w:r>
          </w:p>
        </w:tc>
        <w:tc>
          <w:tcPr>
            <w:tcW w:w="2880" w:type="dxa"/>
          </w:tcPr>
          <w:p w14:paraId="7931BA33" w14:textId="77777777" w:rsidR="00240E09" w:rsidRDefault="00240E09" w:rsidP="0042775D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一种优化算法，同时调整相机参数和三维点的位置以最小化重投影误差。</w:t>
            </w:r>
          </w:p>
        </w:tc>
      </w:tr>
      <w:tr w:rsidR="00240E09" w14:paraId="7B99A9FC" w14:textId="77777777" w:rsidTr="0042775D">
        <w:tc>
          <w:tcPr>
            <w:tcW w:w="2880" w:type="dxa"/>
          </w:tcPr>
          <w:p w14:paraId="233E59A3" w14:textId="77777777" w:rsidR="00240E09" w:rsidRDefault="00240E09" w:rsidP="0042775D">
            <w:pPr>
              <w:spacing w:after="0" w:line="240" w:lineRule="auto"/>
            </w:pPr>
            <w:r>
              <w:t xml:space="preserve">PnP </w:t>
            </w:r>
            <w:r>
              <w:t>问题</w:t>
            </w:r>
          </w:p>
        </w:tc>
        <w:tc>
          <w:tcPr>
            <w:tcW w:w="2880" w:type="dxa"/>
          </w:tcPr>
          <w:p w14:paraId="2A0176F7" w14:textId="77777777" w:rsidR="00240E09" w:rsidRDefault="00240E09" w:rsidP="0042775D">
            <w:pPr>
              <w:spacing w:after="0" w:line="240" w:lineRule="auto"/>
            </w:pPr>
            <w:r>
              <w:t>Perspective-n-Point</w:t>
            </w:r>
          </w:p>
        </w:tc>
        <w:tc>
          <w:tcPr>
            <w:tcW w:w="2880" w:type="dxa"/>
          </w:tcPr>
          <w:p w14:paraId="153DB6C7" w14:textId="77777777" w:rsidR="00240E09" w:rsidRDefault="00240E09" w:rsidP="0042775D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根据若干二维图像点和对应的三维点计算相机位姿的数学问题。</w:t>
            </w:r>
          </w:p>
        </w:tc>
      </w:tr>
      <w:tr w:rsidR="00240E09" w14:paraId="4133830C" w14:textId="77777777" w:rsidTr="0042775D">
        <w:tc>
          <w:tcPr>
            <w:tcW w:w="2880" w:type="dxa"/>
          </w:tcPr>
          <w:p w14:paraId="511B2381" w14:textId="77777777" w:rsidR="00240E09" w:rsidRDefault="00240E09" w:rsidP="0042775D">
            <w:pPr>
              <w:spacing w:after="0" w:line="240" w:lineRule="auto"/>
            </w:pPr>
            <w:r>
              <w:t>日志文件</w:t>
            </w:r>
          </w:p>
        </w:tc>
        <w:tc>
          <w:tcPr>
            <w:tcW w:w="2880" w:type="dxa"/>
          </w:tcPr>
          <w:p w14:paraId="192DE88D" w14:textId="77777777" w:rsidR="00240E09" w:rsidRDefault="00240E09" w:rsidP="0042775D">
            <w:pPr>
              <w:spacing w:after="0" w:line="240" w:lineRule="auto"/>
            </w:pPr>
            <w:r>
              <w:t>Log File</w:t>
            </w:r>
          </w:p>
        </w:tc>
        <w:tc>
          <w:tcPr>
            <w:tcW w:w="2880" w:type="dxa"/>
          </w:tcPr>
          <w:p w14:paraId="113F3727" w14:textId="77777777" w:rsidR="00240E09" w:rsidRDefault="00240E09" w:rsidP="0042775D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记录程序运行状态和错误信息的文本文件，用于调试和分析。</w:t>
            </w:r>
          </w:p>
        </w:tc>
      </w:tr>
    </w:tbl>
    <w:p w14:paraId="70373FD1" w14:textId="77777777" w:rsidR="00240E09" w:rsidRDefault="00240E09" w:rsidP="00240E09">
      <w:pPr>
        <w:rPr>
          <w:lang w:eastAsia="zh-CN"/>
        </w:rPr>
      </w:pPr>
    </w:p>
    <w:bookmarkEnd w:id="1"/>
    <w:p w14:paraId="12983AAD" w14:textId="77777777" w:rsidR="00240E09" w:rsidRPr="00DF4ED7" w:rsidRDefault="00240E09" w:rsidP="00240E09">
      <w:pPr>
        <w:rPr>
          <w:rFonts w:hint="eastAsia"/>
          <w:lang w:eastAsia="zh-CN"/>
        </w:rPr>
      </w:pPr>
    </w:p>
    <w:p w14:paraId="09ED0B35" w14:textId="77777777" w:rsidR="0088474C" w:rsidRPr="00240E09" w:rsidRDefault="0088474C" w:rsidP="00240E09">
      <w:pPr>
        <w:rPr>
          <w:lang w:eastAsia="zh-CN"/>
        </w:rPr>
      </w:pPr>
    </w:p>
    <w:sectPr w:rsidR="0088474C" w:rsidRPr="00240E09" w:rsidSect="00240E0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800" w:bottom="1440" w:left="1800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3A4907" w14:textId="77777777" w:rsidR="00A3002C" w:rsidRDefault="00A3002C">
      <w:pPr>
        <w:spacing w:line="240" w:lineRule="auto"/>
      </w:pPr>
      <w:r>
        <w:separator/>
      </w:r>
    </w:p>
  </w:endnote>
  <w:endnote w:type="continuationSeparator" w:id="0">
    <w:p w14:paraId="6EB7E2FA" w14:textId="77777777" w:rsidR="00A3002C" w:rsidRDefault="00A3002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EA6EDF" w14:textId="77777777" w:rsidR="00240E09" w:rsidRDefault="00240E09">
    <w:pPr>
      <w:pStyle w:val="ac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3AC4C7" w14:textId="77777777" w:rsidR="00240E09" w:rsidRDefault="00240E09">
    <w:pPr>
      <w:pStyle w:val="ac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EB87" w14:textId="77777777" w:rsidR="00240E09" w:rsidRDefault="00240E09">
    <w:pPr>
      <w:pStyle w:val="ac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C0EE76" w14:textId="77777777" w:rsidR="00A3002C" w:rsidRDefault="00A3002C">
      <w:pPr>
        <w:spacing w:after="0"/>
      </w:pPr>
      <w:r>
        <w:separator/>
      </w:r>
    </w:p>
  </w:footnote>
  <w:footnote w:type="continuationSeparator" w:id="0">
    <w:p w14:paraId="21381C6E" w14:textId="77777777" w:rsidR="00A3002C" w:rsidRDefault="00A3002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0FBB29" w14:textId="77777777" w:rsidR="00240E09" w:rsidRDefault="00240E09">
    <w:pPr>
      <w:pStyle w:val="ae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30A624" w14:textId="77777777" w:rsidR="00240E09" w:rsidRDefault="00240E09">
    <w:pPr>
      <w:pStyle w:val="ae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321AC" w14:textId="77777777" w:rsidR="00240E09" w:rsidRDefault="00240E09">
    <w:pPr>
      <w:pStyle w:val="ae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260262570">
    <w:abstractNumId w:val="1"/>
  </w:num>
  <w:num w:numId="2" w16cid:durableId="1722636526">
    <w:abstractNumId w:val="4"/>
  </w:num>
  <w:num w:numId="3" w16cid:durableId="1080254775">
    <w:abstractNumId w:val="5"/>
  </w:num>
  <w:num w:numId="4" w16cid:durableId="610747591">
    <w:abstractNumId w:val="2"/>
  </w:num>
  <w:num w:numId="5" w16cid:durableId="1132481380">
    <w:abstractNumId w:val="0"/>
  </w:num>
  <w:num w:numId="6" w16cid:durableId="14464604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0E09"/>
    <w:rsid w:val="0029639D"/>
    <w:rsid w:val="00326F90"/>
    <w:rsid w:val="0088474C"/>
    <w:rsid w:val="00A3002C"/>
    <w:rsid w:val="00AA1D8D"/>
    <w:rsid w:val="00B47730"/>
    <w:rsid w:val="00CB0664"/>
    <w:rsid w:val="00EA118A"/>
    <w:rsid w:val="00FC693F"/>
    <w:rsid w:val="0D923BB3"/>
    <w:rsid w:val="79565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76F4DB2"/>
  <w14:defaultImageDpi w14:val="300"/>
  <w15:docId w15:val="{DE8D76B5-9EA3-4B5B-BC5C-F1173AE63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/>
    <w:lsdException w:name="footer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uiPriority="0" w:qFormat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uiPriority="0" w:qFormat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/>
    <w:lsdException w:name="Medium List 1" w:uiPriority="65"/>
    <w:lsdException w:name="Medium List 2" w:uiPriority="66"/>
    <w:lsdException w:name="Medium Grid 1" w:uiPriority="67" w:qFormat="1"/>
    <w:lsdException w:name="Medium Grid 2" w:uiPriority="68"/>
    <w:lsdException w:name="Medium Grid 3" w:uiPriority="69"/>
    <w:lsdException w:name="Dark List" w:uiPriority="70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 w:qFormat="1"/>
    <w:lsdException w:name="Medium Grid 2 Accent 1" w:uiPriority="68" w:qFormat="1"/>
    <w:lsdException w:name="Medium Grid 3 Accent 1" w:uiPriority="69"/>
    <w:lsdException w:name="Dark List Accent 1" w:uiPriority="70" w:qFormat="1"/>
    <w:lsdException w:name="Colorful Shading Accent 1" w:uiPriority="7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 w:qFormat="1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 w:qFormat="1"/>
    <w:lsdException w:name="Medium Grid 2 Accent 3" w:uiPriority="68"/>
    <w:lsdException w:name="Medium Grid 3 Accent 3" w:uiPriority="69"/>
    <w:lsdException w:name="Dark List Accent 3" w:uiPriority="70" w:qFormat="1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 w:qFormat="1"/>
    <w:lsdException w:name="Medium Grid 2 Accent 6" w:uiPriority="68"/>
    <w:lsdException w:name="Medium Grid 3 Accent 6" w:uiPriority="69"/>
    <w:lsdException w:name="Dark List Accent 6" w:uiPriority="70" w:qFormat="1"/>
    <w:lsdException w:name="Colorful Shading Accent 6" w:uiPriority="7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next w:val="21"/>
    <w:qFormat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2">
    <w:name w:val="heading 2"/>
    <w:basedOn w:val="a1"/>
    <w:next w:val="a1"/>
    <w:link w:val="23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21">
    <w:name w:val="Body Text First Indent 2"/>
    <w:basedOn w:val="a5"/>
    <w:qFormat/>
  </w:style>
  <w:style w:type="paragraph" w:styleId="a5">
    <w:name w:val="Body Text Indent"/>
    <w:basedOn w:val="a1"/>
    <w:qFormat/>
    <w:pPr>
      <w:spacing w:after="120"/>
      <w:ind w:leftChars="200" w:left="420"/>
    </w:pPr>
  </w:style>
  <w:style w:type="paragraph" w:styleId="a6">
    <w:name w:val="macro"/>
    <w:link w:val="a7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8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qFormat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9">
    <w:name w:val="Body Text"/>
    <w:basedOn w:val="a1"/>
    <w:link w:val="aa"/>
    <w:uiPriority w:val="99"/>
    <w:unhideWhenUsed/>
    <w:qFormat/>
    <w:pPr>
      <w:spacing w:after="120"/>
    </w:pPr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4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b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pPr>
      <w:numPr>
        <w:numId w:val="6"/>
      </w:numPr>
      <w:contextualSpacing/>
    </w:pPr>
  </w:style>
  <w:style w:type="paragraph" w:styleId="ac">
    <w:name w:val="footer"/>
    <w:basedOn w:val="a1"/>
    <w:link w:val="ad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e">
    <w:name w:val="header"/>
    <w:basedOn w:val="a1"/>
    <w:link w:val="af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f0">
    <w:name w:val="Subtitle"/>
    <w:basedOn w:val="a1"/>
    <w:next w:val="a1"/>
    <w:link w:val="af1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2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25">
    <w:name w:val="Body Text 2"/>
    <w:basedOn w:val="a1"/>
    <w:link w:val="26"/>
    <w:uiPriority w:val="99"/>
    <w:unhideWhenUsed/>
    <w:qFormat/>
    <w:pPr>
      <w:spacing w:after="120" w:line="480" w:lineRule="auto"/>
    </w:pPr>
  </w:style>
  <w:style w:type="paragraph" w:styleId="27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qFormat/>
    <w:pPr>
      <w:spacing w:after="120"/>
      <w:ind w:left="1080"/>
      <w:contextualSpacing/>
    </w:pPr>
  </w:style>
  <w:style w:type="paragraph" w:styleId="af3">
    <w:name w:val="Title"/>
    <w:basedOn w:val="a1"/>
    <w:next w:val="a1"/>
    <w:link w:val="af4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5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6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7">
    <w:name w:val="Light List"/>
    <w:basedOn w:val="a3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8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8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9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a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9">
    <w:name w:val="Dark List"/>
    <w:basedOn w:val="a3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a">
    <w:name w:val="Colorful Shading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b">
    <w:name w:val="Colorful List"/>
    <w:basedOn w:val="a3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c">
    <w:name w:val="Colorful Grid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d">
    <w:name w:val="Strong"/>
    <w:basedOn w:val="a2"/>
    <w:uiPriority w:val="22"/>
    <w:qFormat/>
    <w:rPr>
      <w:b/>
      <w:bCs/>
    </w:rPr>
  </w:style>
  <w:style w:type="character" w:styleId="afe">
    <w:name w:val="Emphasis"/>
    <w:basedOn w:val="a2"/>
    <w:uiPriority w:val="20"/>
    <w:qFormat/>
    <w:rPr>
      <w:i/>
      <w:iCs/>
    </w:rPr>
  </w:style>
  <w:style w:type="character" w:customStyle="1" w:styleId="af">
    <w:name w:val="页眉 字符"/>
    <w:basedOn w:val="a2"/>
    <w:link w:val="ae"/>
  </w:style>
  <w:style w:type="character" w:customStyle="1" w:styleId="ad">
    <w:name w:val="页脚 字符"/>
    <w:basedOn w:val="a2"/>
    <w:link w:val="ac"/>
    <w:qFormat/>
  </w:style>
  <w:style w:type="paragraph" w:styleId="aff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3">
    <w:name w:val="标题 2 字符"/>
    <w:basedOn w:val="a2"/>
    <w:link w:val="2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4">
    <w:name w:val="标题 字符"/>
    <w:basedOn w:val="a2"/>
    <w:link w:val="af3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1">
    <w:name w:val="副标题 字符"/>
    <w:basedOn w:val="a2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0">
    <w:name w:val="List Paragraph"/>
    <w:basedOn w:val="a1"/>
    <w:uiPriority w:val="34"/>
    <w:qFormat/>
    <w:pPr>
      <w:ind w:left="720"/>
      <w:contextualSpacing/>
    </w:pPr>
  </w:style>
  <w:style w:type="character" w:customStyle="1" w:styleId="aa">
    <w:name w:val="正文文本 字符"/>
    <w:basedOn w:val="a2"/>
    <w:link w:val="a9"/>
    <w:uiPriority w:val="99"/>
    <w:qFormat/>
  </w:style>
  <w:style w:type="character" w:customStyle="1" w:styleId="26">
    <w:name w:val="正文文本 2 字符"/>
    <w:basedOn w:val="a2"/>
    <w:link w:val="25"/>
    <w:uiPriority w:val="99"/>
    <w:qFormat/>
  </w:style>
  <w:style w:type="character" w:customStyle="1" w:styleId="35">
    <w:name w:val="正文文本 3 字符"/>
    <w:basedOn w:val="a2"/>
    <w:link w:val="34"/>
    <w:uiPriority w:val="99"/>
    <w:qFormat/>
    <w:rPr>
      <w:sz w:val="16"/>
      <w:szCs w:val="16"/>
    </w:rPr>
  </w:style>
  <w:style w:type="character" w:customStyle="1" w:styleId="a7">
    <w:name w:val="宏文本 字符"/>
    <w:basedOn w:val="a2"/>
    <w:link w:val="a6"/>
    <w:uiPriority w:val="99"/>
    <w:qFormat/>
    <w:rPr>
      <w:rFonts w:ascii="Courier" w:hAnsi="Courier"/>
      <w:sz w:val="20"/>
      <w:szCs w:val="20"/>
    </w:rPr>
  </w:style>
  <w:style w:type="paragraph" w:styleId="aff1">
    <w:name w:val="Quote"/>
    <w:basedOn w:val="a1"/>
    <w:next w:val="a1"/>
    <w:link w:val="aff2"/>
    <w:uiPriority w:val="29"/>
    <w:qFormat/>
    <w:rPr>
      <w:i/>
      <w:iCs/>
      <w:color w:val="000000" w:themeColor="text1"/>
    </w:rPr>
  </w:style>
  <w:style w:type="character" w:customStyle="1" w:styleId="aff2">
    <w:name w:val="引用 字符"/>
    <w:basedOn w:val="a2"/>
    <w:link w:val="aff1"/>
    <w:uiPriority w:val="29"/>
    <w:qFormat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3">
    <w:name w:val="Intense Quote"/>
    <w:basedOn w:val="a1"/>
    <w:next w:val="a1"/>
    <w:link w:val="aff4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4">
    <w:name w:val="明显引用 字符"/>
    <w:basedOn w:val="a2"/>
    <w:link w:val="aff3"/>
    <w:uiPriority w:val="30"/>
    <w:qFormat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  <w:style w:type="character" w:styleId="aff5">
    <w:name w:val="Hyperlink"/>
    <w:uiPriority w:val="99"/>
    <w:rsid w:val="00240E09"/>
    <w:rPr>
      <w:color w:val="0000FF"/>
      <w:u w:val="single"/>
    </w:rPr>
  </w:style>
  <w:style w:type="paragraph" w:styleId="TOC2">
    <w:name w:val="toc 2"/>
    <w:basedOn w:val="a1"/>
    <w:next w:val="a1"/>
    <w:uiPriority w:val="39"/>
    <w:rsid w:val="00240E09"/>
    <w:pPr>
      <w:widowControl w:val="0"/>
      <w:spacing w:after="0" w:line="240" w:lineRule="auto"/>
      <w:ind w:left="210" w:firstLineChars="200" w:firstLine="420"/>
    </w:pPr>
    <w:rPr>
      <w:rFonts w:ascii="Times New Roman" w:eastAsia="宋体" w:hAnsi="Times New Roman" w:cs="Times New Roman"/>
      <w:smallCaps/>
      <w:kern w:val="2"/>
      <w:sz w:val="20"/>
      <w:szCs w:val="20"/>
      <w:lang w:eastAsia="zh-CN"/>
    </w:rPr>
  </w:style>
  <w:style w:type="paragraph" w:styleId="TOC10">
    <w:name w:val="toc 1"/>
    <w:basedOn w:val="a1"/>
    <w:next w:val="a1"/>
    <w:uiPriority w:val="39"/>
    <w:rsid w:val="00240E09"/>
    <w:pPr>
      <w:widowControl w:val="0"/>
      <w:spacing w:before="120" w:after="120" w:line="240" w:lineRule="auto"/>
      <w:ind w:firstLineChars="200" w:firstLine="420"/>
    </w:pPr>
    <w:rPr>
      <w:rFonts w:ascii="Times New Roman" w:eastAsia="宋体" w:hAnsi="Times New Roman" w:cs="Times New Roman"/>
      <w:b/>
      <w:bCs/>
      <w:caps/>
      <w:kern w:val="2"/>
      <w:sz w:val="20"/>
      <w:szCs w:val="20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718</Words>
  <Characters>4098</Characters>
  <Application>Microsoft Office Word</Application>
  <DocSecurity>0</DocSecurity>
  <Lines>34</Lines>
  <Paragraphs>9</Paragraphs>
  <ScaleCrop>false</ScaleCrop>
  <Company/>
  <LinksUpToDate>false</LinksUpToDate>
  <CharactersWithSpaces>4807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rs Z</cp:lastModifiedBy>
  <cp:revision>2</cp:revision>
  <dcterms:created xsi:type="dcterms:W3CDTF">2013-12-23T23:15:00Z</dcterms:created>
  <dcterms:modified xsi:type="dcterms:W3CDTF">2025-11-09T07:58:00Z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eyJoZGlkIjoiYTdkY2RkZTM1YWE3NGM1OWQ1OWQwZjJhZjg5MTQzNTAiLCJ1c2VySWQiOiIxNjE4OTc1ODY0In0=</vt:lpwstr>
  </property>
  <property fmtid="{D5CDD505-2E9C-101B-9397-08002B2CF9AE}" pid="3" name="KSOProductBuildVer">
    <vt:lpwstr>2052-12.1.0.23125</vt:lpwstr>
  </property>
  <property fmtid="{D5CDD505-2E9C-101B-9397-08002B2CF9AE}" pid="4" name="ICV">
    <vt:lpwstr>C08F7611406A4FE991BF516F099D9816_12</vt:lpwstr>
  </property>
</Properties>
</file>